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F16AD" w14:textId="77777777" w:rsidR="006E3806" w:rsidRDefault="006E3806" w:rsidP="006E3806">
      <w:r w:rsidRPr="00545A36">
        <w:rPr>
          <w:noProof/>
        </w:rPr>
        <w:drawing>
          <wp:inline distT="0" distB="0" distL="0" distR="0" wp14:anchorId="4FC18313" wp14:editId="4DCE54D5">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29F5B374" w14:textId="77777777" w:rsidR="006E3806" w:rsidRDefault="006E3806" w:rsidP="006E3806">
      <w:pPr>
        <w:jc w:val="center"/>
      </w:pPr>
    </w:p>
    <w:p w14:paraId="51F2435B" w14:textId="77777777" w:rsidR="006E3806" w:rsidRDefault="006E3806" w:rsidP="006E3806">
      <w:pPr>
        <w:jc w:val="center"/>
      </w:pPr>
    </w:p>
    <w:p w14:paraId="560EC835" w14:textId="77777777" w:rsidR="006E3806" w:rsidRPr="00F96A4A" w:rsidRDefault="006E3806" w:rsidP="006E3806">
      <w:pPr>
        <w:ind w:right="558"/>
        <w:jc w:val="center"/>
        <w:rPr>
          <w:rFonts w:ascii="Calibri" w:hAnsi="Calibri" w:cs="Arial"/>
          <w:bCs/>
          <w:sz w:val="52"/>
          <w:szCs w:val="52"/>
        </w:rPr>
      </w:pPr>
      <w:r w:rsidRPr="00F96A4A">
        <w:rPr>
          <w:rFonts w:ascii="Calibri" w:hAnsi="Calibri" w:cs="Arial"/>
          <w:bCs/>
          <w:sz w:val="52"/>
          <w:szCs w:val="52"/>
        </w:rPr>
        <w:t>MSc Data Science</w:t>
      </w:r>
      <w:r>
        <w:rPr>
          <w:rFonts w:ascii="Calibri" w:hAnsi="Calibri" w:cs="Arial"/>
          <w:bCs/>
          <w:sz w:val="52"/>
          <w:szCs w:val="52"/>
        </w:rPr>
        <w:t xml:space="preserve"> Project</w:t>
      </w:r>
    </w:p>
    <w:p w14:paraId="10238468" w14:textId="77777777" w:rsidR="006E3806" w:rsidRPr="00F96A4A" w:rsidRDefault="006E3806" w:rsidP="006E3806">
      <w:pPr>
        <w:ind w:right="558"/>
        <w:jc w:val="center"/>
        <w:rPr>
          <w:rFonts w:ascii="Calibri" w:hAnsi="Calibri" w:cs="Arial"/>
          <w:bCs/>
          <w:sz w:val="52"/>
          <w:szCs w:val="52"/>
        </w:rPr>
      </w:pPr>
      <w:r w:rsidRPr="00F96A4A">
        <w:rPr>
          <w:rFonts w:ascii="Calibri" w:hAnsi="Calibri" w:cs="Arial"/>
          <w:bCs/>
          <w:sz w:val="52"/>
          <w:szCs w:val="52"/>
        </w:rPr>
        <w:t>7PAM200</w:t>
      </w:r>
      <w:r>
        <w:rPr>
          <w:rFonts w:ascii="Calibri" w:hAnsi="Calibri" w:cs="Arial"/>
          <w:bCs/>
          <w:sz w:val="52"/>
          <w:szCs w:val="52"/>
        </w:rPr>
        <w:t>2</w:t>
      </w:r>
    </w:p>
    <w:p w14:paraId="3D9B3384" w14:textId="77777777" w:rsidR="006E3806" w:rsidRPr="00D82ADE" w:rsidRDefault="006E3806" w:rsidP="006E3806">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06142F77" w14:textId="77777777" w:rsidR="006E3806" w:rsidRDefault="006E3806" w:rsidP="006E3806">
      <w:pPr>
        <w:ind w:left="567" w:right="558"/>
        <w:jc w:val="center"/>
        <w:rPr>
          <w:rFonts w:ascii="Calibri" w:hAnsi="Calibri" w:cs="Arial"/>
          <w:b/>
          <w:sz w:val="40"/>
          <w:szCs w:val="40"/>
        </w:rPr>
      </w:pPr>
      <w:r>
        <w:rPr>
          <w:rFonts w:ascii="Calibri" w:hAnsi="Calibri" w:cs="Arial"/>
          <w:b/>
          <w:sz w:val="40"/>
          <w:szCs w:val="40"/>
        </w:rPr>
        <w:t xml:space="preserve"> </w:t>
      </w:r>
    </w:p>
    <w:p w14:paraId="4F6D99E8" w14:textId="77777777" w:rsidR="006E3806" w:rsidRPr="00447470" w:rsidRDefault="006E3806" w:rsidP="006E3806">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Pr>
          <w:rFonts w:ascii="Calibri" w:hAnsi="Calibri" w:cs="Arial"/>
          <w:b/>
          <w:sz w:val="48"/>
          <w:szCs w:val="48"/>
        </w:rPr>
        <w:t xml:space="preserve">FINAL </w:t>
      </w:r>
      <w:r w:rsidRPr="00545A36">
        <w:rPr>
          <w:rFonts w:ascii="Calibri" w:hAnsi="Calibri" w:cs="Arial"/>
          <w:b/>
          <w:sz w:val="48"/>
          <w:szCs w:val="48"/>
        </w:rPr>
        <w:t>PROJECT</w:t>
      </w:r>
      <w:r>
        <w:rPr>
          <w:rFonts w:ascii="Calibri" w:hAnsi="Calibri" w:cs="Arial"/>
          <w:b/>
          <w:sz w:val="48"/>
          <w:szCs w:val="48"/>
        </w:rPr>
        <w:t xml:space="preserve"> REPORT</w:t>
      </w:r>
    </w:p>
    <w:p w14:paraId="07FE2946" w14:textId="77777777" w:rsidR="006E3806" w:rsidRPr="00FD28A1" w:rsidRDefault="006E3806" w:rsidP="006E3806">
      <w:pPr>
        <w:pStyle w:val="BodyText"/>
        <w:rPr>
          <w:rFonts w:ascii="Calibri" w:hAnsi="Calibri" w:cs="Calibri"/>
          <w:b/>
          <w:bCs/>
          <w:sz w:val="40"/>
          <w:szCs w:val="40"/>
        </w:rPr>
      </w:pPr>
    </w:p>
    <w:p w14:paraId="3C820F9D" w14:textId="77777777" w:rsidR="006E3806" w:rsidRPr="00FD28A1" w:rsidRDefault="006E3806" w:rsidP="006E3806">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13214938" w14:textId="63952FDF" w:rsidR="006E3806" w:rsidRDefault="00230876" w:rsidP="006E3806">
      <w:pPr>
        <w:pStyle w:val="BodyText"/>
        <w:rPr>
          <w:rFonts w:ascii="Calibri" w:hAnsi="Calibri" w:cs="Calibri"/>
          <w:b/>
          <w:bCs/>
          <w:color w:val="5983B0"/>
          <w:sz w:val="40"/>
          <w:szCs w:val="40"/>
        </w:rPr>
      </w:pPr>
      <w:r w:rsidRPr="00230876">
        <w:rPr>
          <w:rFonts w:ascii="Calibri" w:hAnsi="Calibri" w:cs="Calibri"/>
          <w:color w:val="5983B0"/>
          <w:sz w:val="40"/>
          <w:szCs w:val="40"/>
        </w:rPr>
        <w:t>Intent Recognition Chatbot with Sentiment Analysis</w:t>
      </w:r>
    </w:p>
    <w:p w14:paraId="7F029818" w14:textId="77777777" w:rsidR="006E3806" w:rsidRPr="00FD28A1" w:rsidRDefault="006E3806" w:rsidP="006E3806">
      <w:pPr>
        <w:pStyle w:val="BodyText"/>
        <w:rPr>
          <w:rFonts w:ascii="Calibri" w:hAnsi="Calibri" w:cs="Calibri"/>
          <w:b/>
          <w:bCs/>
          <w:color w:val="5983B0"/>
          <w:sz w:val="40"/>
          <w:szCs w:val="40"/>
        </w:rPr>
      </w:pPr>
    </w:p>
    <w:p w14:paraId="2191DE1C" w14:textId="77777777" w:rsidR="006E3806" w:rsidRPr="00FD28A1" w:rsidRDefault="006E3806" w:rsidP="006E3806">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 xml:space="preserve">Student Name and </w:t>
      </w:r>
      <w:r>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7402A8B8" w14:textId="20B6C3B3" w:rsidR="006E3806" w:rsidRPr="00230876" w:rsidRDefault="00230876" w:rsidP="006E3806">
      <w:pPr>
        <w:pStyle w:val="BodyText"/>
        <w:jc w:val="center"/>
        <w:rPr>
          <w:rFonts w:ascii="Calibri" w:hAnsi="Calibri" w:cs="Calibri"/>
          <w:color w:val="5983B0"/>
          <w:sz w:val="32"/>
          <w:szCs w:val="32"/>
          <w:lang w:val="it-IT"/>
        </w:rPr>
      </w:pPr>
      <w:r w:rsidRPr="00230876">
        <w:rPr>
          <w:rFonts w:ascii="Calibri" w:hAnsi="Calibri" w:cs="Calibri"/>
          <w:color w:val="5983B0"/>
          <w:sz w:val="32"/>
          <w:szCs w:val="32"/>
          <w:lang w:val="it-IT"/>
        </w:rPr>
        <w:t xml:space="preserve">Muhammad Usama Aslam – ID: 22083873 </w:t>
      </w:r>
    </w:p>
    <w:p w14:paraId="250F7ECD" w14:textId="77777777" w:rsidR="006E3806" w:rsidRPr="00230876" w:rsidRDefault="006E3806" w:rsidP="006E3806">
      <w:pPr>
        <w:pStyle w:val="BodyText"/>
        <w:jc w:val="center"/>
        <w:rPr>
          <w:rFonts w:ascii="Calibri" w:hAnsi="Calibri" w:cs="Calibri"/>
          <w:b/>
          <w:bCs/>
          <w:color w:val="5983B0"/>
          <w:sz w:val="32"/>
          <w:szCs w:val="32"/>
          <w:lang w:val="it-IT"/>
        </w:rPr>
      </w:pPr>
    </w:p>
    <w:p w14:paraId="5E803DEF" w14:textId="77777777" w:rsidR="006E3806" w:rsidRPr="00230876" w:rsidRDefault="006E3806" w:rsidP="006E3806">
      <w:pPr>
        <w:pStyle w:val="BodyText"/>
        <w:jc w:val="center"/>
        <w:rPr>
          <w:rFonts w:ascii="Calibri" w:hAnsi="Calibri" w:cs="Calibri"/>
          <w:b/>
          <w:bCs/>
          <w:color w:val="5983B0"/>
          <w:sz w:val="32"/>
          <w:szCs w:val="32"/>
          <w:lang w:val="it-IT"/>
        </w:rPr>
      </w:pPr>
    </w:p>
    <w:p w14:paraId="78D4F441" w14:textId="548105A0" w:rsidR="006E3806" w:rsidRPr="00230876" w:rsidRDefault="006E3806" w:rsidP="006E3806">
      <w:pPr>
        <w:pStyle w:val="BodyText"/>
        <w:rPr>
          <w:rFonts w:ascii="Calibri" w:hAnsi="Calibri" w:cs="Calibri"/>
          <w:sz w:val="28"/>
          <w:szCs w:val="28"/>
          <w:lang w:val="en-GB"/>
        </w:rPr>
      </w:pPr>
      <w:r w:rsidRPr="00230876">
        <w:rPr>
          <w:rFonts w:ascii="Calibri" w:hAnsi="Calibri" w:cs="Calibri"/>
          <w:sz w:val="28"/>
          <w:szCs w:val="28"/>
          <w:lang w:val="en-GB"/>
        </w:rPr>
        <w:t xml:space="preserve">Supervisor: </w:t>
      </w:r>
      <w:r w:rsidR="00230876" w:rsidRPr="00230876">
        <w:rPr>
          <w:rFonts w:ascii="Calibri" w:hAnsi="Calibri" w:cs="Calibri"/>
          <w:sz w:val="28"/>
          <w:szCs w:val="28"/>
          <w:lang w:val="en-GB"/>
        </w:rPr>
        <w:t>Ha</w:t>
      </w:r>
      <w:r w:rsidR="00230876">
        <w:rPr>
          <w:rFonts w:ascii="Calibri" w:hAnsi="Calibri" w:cs="Calibri"/>
          <w:sz w:val="28"/>
          <w:szCs w:val="28"/>
          <w:lang w:val="en-GB"/>
        </w:rPr>
        <w:t xml:space="preserve">san Al </w:t>
      </w:r>
      <w:proofErr w:type="spellStart"/>
      <w:r w:rsidR="00230876">
        <w:rPr>
          <w:rFonts w:ascii="Calibri" w:hAnsi="Calibri" w:cs="Calibri"/>
          <w:sz w:val="28"/>
          <w:szCs w:val="28"/>
          <w:lang w:val="en-GB"/>
        </w:rPr>
        <w:t>Madfai</w:t>
      </w:r>
      <w:proofErr w:type="spellEnd"/>
    </w:p>
    <w:p w14:paraId="1CAB5A2D" w14:textId="351404FA" w:rsidR="006E3806" w:rsidRPr="000E6478" w:rsidRDefault="006E3806" w:rsidP="006E3806">
      <w:pPr>
        <w:pStyle w:val="BodyText"/>
      </w:pPr>
      <w:r w:rsidRPr="000E6478">
        <w:rPr>
          <w:rFonts w:ascii="Calibri" w:hAnsi="Calibri" w:cs="Calibri"/>
          <w:sz w:val="28"/>
          <w:szCs w:val="28"/>
        </w:rPr>
        <w:t xml:space="preserve">Date Submitted:  </w:t>
      </w:r>
      <w:r w:rsidR="00230876">
        <w:rPr>
          <w:rFonts w:ascii="Calibri" w:hAnsi="Calibri" w:cs="Calibri"/>
          <w:color w:val="5983B0"/>
          <w:sz w:val="28"/>
          <w:szCs w:val="28"/>
        </w:rPr>
        <w:t>25/04/2025</w:t>
      </w:r>
      <w:r w:rsidRPr="000E6478">
        <w:t xml:space="preserve"> </w:t>
      </w:r>
    </w:p>
    <w:p w14:paraId="74AF2DDC" w14:textId="572D1DC5" w:rsidR="006E3806" w:rsidRPr="000E6478" w:rsidRDefault="006E3806" w:rsidP="006E3806">
      <w:pPr>
        <w:pStyle w:val="BodyText"/>
      </w:pPr>
      <w:r w:rsidRPr="000E6478">
        <w:rPr>
          <w:rFonts w:ascii="Calibri" w:hAnsi="Calibri" w:cs="Calibri"/>
          <w:sz w:val="28"/>
          <w:szCs w:val="28"/>
        </w:rPr>
        <w:t xml:space="preserve">Word Count:  </w:t>
      </w:r>
      <w:r w:rsidR="00230876">
        <w:rPr>
          <w:rFonts w:ascii="Calibri" w:hAnsi="Calibri" w:cs="Calibri"/>
          <w:color w:val="5983B0"/>
          <w:sz w:val="28"/>
          <w:szCs w:val="28"/>
        </w:rPr>
        <w:t>4000</w:t>
      </w:r>
      <w:r w:rsidR="00230876" w:rsidRPr="000E6478">
        <w:t xml:space="preserve"> </w:t>
      </w:r>
      <w:r w:rsidRPr="000E6478">
        <w:br w:type="page"/>
      </w:r>
    </w:p>
    <w:p w14:paraId="7F7F55FE" w14:textId="77777777" w:rsidR="006E3806" w:rsidRPr="00952B14" w:rsidRDefault="006E3806" w:rsidP="006E3806">
      <w:pPr>
        <w:pStyle w:val="Heading1"/>
        <w:rPr>
          <w:rFonts w:asciiTheme="minorHAnsi" w:hAnsiTheme="minorHAnsi" w:cstheme="minorHAnsi"/>
          <w:color w:val="000000" w:themeColor="text1"/>
        </w:rPr>
      </w:pPr>
      <w:bookmarkStart w:id="0" w:name="_Toc190246270"/>
      <w:r w:rsidRPr="00952B14">
        <w:rPr>
          <w:rFonts w:asciiTheme="minorHAnsi" w:hAnsiTheme="minorHAnsi" w:cstheme="minorHAnsi"/>
          <w:color w:val="000000" w:themeColor="text1"/>
        </w:rPr>
        <w:lastRenderedPageBreak/>
        <w:t>DECLARATION STATEMENT</w:t>
      </w:r>
      <w:bookmarkEnd w:id="0"/>
    </w:p>
    <w:p w14:paraId="5312E1E4" w14:textId="77777777" w:rsidR="006E3806" w:rsidRPr="00D82ADE" w:rsidRDefault="006E3806" w:rsidP="006E3806">
      <w:pPr>
        <w:pStyle w:val="BodyText"/>
        <w:rPr>
          <w:rFonts w:cstheme="minorHAnsi"/>
        </w:rPr>
      </w:pPr>
    </w:p>
    <w:p w14:paraId="1670C1F8" w14:textId="77777777" w:rsidR="006E3806" w:rsidRPr="00A2099A" w:rsidRDefault="006E3806" w:rsidP="006E3806">
      <w:pPr>
        <w:pStyle w:val="BodyText"/>
        <w:spacing w:line="360" w:lineRule="auto"/>
        <w:ind w:right="-2"/>
        <w:rPr>
          <w:rFonts w:cstheme="minorHAnsi"/>
          <w:b/>
          <w:bCs/>
        </w:rPr>
      </w:pPr>
      <w:r w:rsidRPr="00A2099A">
        <w:rPr>
          <w:rFonts w:cstheme="minorHAnsi"/>
          <w:bCs/>
        </w:rPr>
        <w:t>This  report is submitted in partial fulfilment of the requirement for the degree of Master of Science</w:t>
      </w:r>
      <w:r>
        <w:rPr>
          <w:rFonts w:cstheme="minorHAnsi"/>
          <w:b/>
          <w:bCs/>
        </w:rPr>
        <w:t xml:space="preserve"> in Data Science</w:t>
      </w:r>
      <w:r w:rsidRPr="00A2099A">
        <w:rPr>
          <w:rFonts w:cstheme="minorHAnsi"/>
          <w:bCs/>
        </w:rPr>
        <w:t xml:space="preserve"> at the University of Hertfordshire.</w:t>
      </w:r>
    </w:p>
    <w:p w14:paraId="7ECE0E46" w14:textId="77777777" w:rsidR="006E3806" w:rsidRPr="00A2099A" w:rsidRDefault="006E3806" w:rsidP="006E3806">
      <w:pPr>
        <w:pStyle w:val="BodyText"/>
        <w:spacing w:line="360" w:lineRule="auto"/>
        <w:ind w:right="-2"/>
        <w:rPr>
          <w:rFonts w:cstheme="minorHAnsi"/>
          <w:b/>
          <w:bCs/>
        </w:rPr>
      </w:pPr>
      <w:r w:rsidRPr="00A2099A">
        <w:rPr>
          <w:rFonts w:cstheme="minorHAnsi"/>
          <w:bCs/>
        </w:rPr>
        <w:t xml:space="preserve">I have read the detailed guidance to students on academic integrity, misconduct and plagiarism information at </w:t>
      </w:r>
      <w:hyperlink r:id="rId9" w:history="1">
        <w:r w:rsidRPr="00A2099A">
          <w:rPr>
            <w:rStyle w:val="Hyperlink"/>
            <w:rFonts w:cstheme="minorHAnsi"/>
            <w:bCs/>
          </w:rPr>
          <w:t>Assessment Offences and Academic Misconduct</w:t>
        </w:r>
      </w:hyperlink>
      <w:r w:rsidRPr="00A2099A">
        <w:rPr>
          <w:rFonts w:cstheme="minorHAnsi"/>
          <w:bCs/>
        </w:rPr>
        <w:t xml:space="preserve"> and understand the University process of dealing with suspected cases of academic misconduct and the </w:t>
      </w:r>
      <w:r w:rsidRPr="00D5636B">
        <w:rPr>
          <w:rFonts w:cstheme="minorHAnsi"/>
          <w:bCs/>
        </w:rPr>
        <w:t>possible penalties, which could include failing the project or course.</w:t>
      </w:r>
    </w:p>
    <w:p w14:paraId="420682B3" w14:textId="77777777" w:rsidR="006E3806" w:rsidRPr="00A2099A" w:rsidRDefault="006E3806" w:rsidP="006E3806">
      <w:pPr>
        <w:pStyle w:val="BodyText"/>
        <w:spacing w:line="360" w:lineRule="auto"/>
        <w:ind w:right="-2"/>
        <w:rPr>
          <w:rFonts w:cstheme="minorHAnsi"/>
          <w:b/>
          <w:bCs/>
        </w:rPr>
      </w:pPr>
      <w:r w:rsidRPr="00A2099A">
        <w:rPr>
          <w:rFonts w:cstheme="minorHAnsi"/>
          <w:bCs/>
        </w:rPr>
        <w:t>I</w:t>
      </w:r>
      <w:r w:rsidRPr="00A2099A">
        <w:rPr>
          <w:rFonts w:cstheme="minorHAnsi"/>
          <w:bCs/>
          <w:spacing w:val="-2"/>
        </w:rPr>
        <w:t xml:space="preserve"> </w:t>
      </w:r>
      <w:r w:rsidRPr="00A2099A">
        <w:rPr>
          <w:rFonts w:cstheme="minorHAnsi"/>
          <w:bCs/>
        </w:rPr>
        <w:t>certify</w:t>
      </w:r>
      <w:r w:rsidRPr="00A2099A">
        <w:rPr>
          <w:rFonts w:cstheme="minorHAnsi"/>
          <w:bCs/>
          <w:spacing w:val="-3"/>
        </w:rPr>
        <w:t xml:space="preserve"> </w:t>
      </w:r>
      <w:r w:rsidRPr="00A2099A">
        <w:rPr>
          <w:rFonts w:cstheme="minorHAnsi"/>
          <w:bCs/>
        </w:rPr>
        <w:t>that</w:t>
      </w:r>
      <w:r w:rsidRPr="00A2099A">
        <w:rPr>
          <w:rFonts w:cstheme="minorHAnsi"/>
          <w:bCs/>
          <w:spacing w:val="-2"/>
        </w:rPr>
        <w:t xml:space="preserve"> </w:t>
      </w:r>
      <w:r w:rsidRPr="00A2099A">
        <w:rPr>
          <w:rFonts w:cstheme="minorHAnsi"/>
          <w:bCs/>
        </w:rPr>
        <w:t>the</w:t>
      </w:r>
      <w:r w:rsidRPr="00A2099A">
        <w:rPr>
          <w:rFonts w:cstheme="minorHAnsi"/>
          <w:bCs/>
          <w:spacing w:val="-1"/>
        </w:rPr>
        <w:t xml:space="preserve"> </w:t>
      </w:r>
      <w:r w:rsidRPr="00A2099A">
        <w:rPr>
          <w:rFonts w:cstheme="minorHAnsi"/>
          <w:bCs/>
        </w:rPr>
        <w:t>work</w:t>
      </w:r>
      <w:r w:rsidRPr="00A2099A">
        <w:rPr>
          <w:rFonts w:cstheme="minorHAnsi"/>
          <w:bCs/>
          <w:spacing w:val="-3"/>
        </w:rPr>
        <w:t xml:space="preserve"> </w:t>
      </w:r>
      <w:r w:rsidRPr="00A2099A">
        <w:rPr>
          <w:rFonts w:cstheme="minorHAnsi"/>
          <w:bCs/>
        </w:rPr>
        <w:t>submitted</w:t>
      </w:r>
      <w:r w:rsidRPr="00A2099A">
        <w:rPr>
          <w:rFonts w:cstheme="minorHAnsi"/>
          <w:bCs/>
          <w:spacing w:val="-7"/>
        </w:rPr>
        <w:t xml:space="preserve"> </w:t>
      </w:r>
      <w:r w:rsidRPr="00A2099A">
        <w:rPr>
          <w:rFonts w:cstheme="minorHAnsi"/>
          <w:bCs/>
        </w:rPr>
        <w:t>is</w:t>
      </w:r>
      <w:r w:rsidRPr="00A2099A">
        <w:rPr>
          <w:rFonts w:cstheme="minorHAnsi"/>
          <w:bCs/>
          <w:spacing w:val="-2"/>
        </w:rPr>
        <w:t xml:space="preserve"> </w:t>
      </w:r>
      <w:r w:rsidRPr="00A2099A">
        <w:rPr>
          <w:rFonts w:cstheme="minorHAnsi"/>
          <w:bCs/>
        </w:rPr>
        <w:t>my</w:t>
      </w:r>
      <w:r w:rsidRPr="00A2099A">
        <w:rPr>
          <w:rFonts w:cstheme="minorHAnsi"/>
          <w:bCs/>
          <w:spacing w:val="-3"/>
        </w:rPr>
        <w:t xml:space="preserve"> </w:t>
      </w:r>
      <w:r w:rsidRPr="00A2099A">
        <w:rPr>
          <w:rFonts w:cstheme="minorHAnsi"/>
          <w:bCs/>
        </w:rPr>
        <w:t>own</w:t>
      </w:r>
      <w:r w:rsidRPr="00A2099A">
        <w:rPr>
          <w:rFonts w:cstheme="minorHAnsi"/>
          <w:bCs/>
          <w:spacing w:val="-2"/>
        </w:rPr>
        <w:t xml:space="preserve"> </w:t>
      </w:r>
      <w:r w:rsidRPr="00A2099A">
        <w:rPr>
          <w:rFonts w:cstheme="minorHAnsi"/>
          <w:bCs/>
        </w:rPr>
        <w:t>and</w:t>
      </w:r>
      <w:r w:rsidRPr="00A2099A">
        <w:rPr>
          <w:rFonts w:cstheme="minorHAnsi"/>
          <w:bCs/>
          <w:spacing w:val="-2"/>
        </w:rPr>
        <w:t xml:space="preserve"> </w:t>
      </w:r>
      <w:r w:rsidRPr="00A2099A">
        <w:rPr>
          <w:rFonts w:cstheme="minorHAnsi"/>
          <w:bCs/>
        </w:rPr>
        <w:t>that</w:t>
      </w:r>
      <w:r w:rsidRPr="00A2099A">
        <w:rPr>
          <w:rFonts w:cstheme="minorHAnsi"/>
          <w:bCs/>
          <w:spacing w:val="-1"/>
        </w:rPr>
        <w:t xml:space="preserve"> </w:t>
      </w:r>
      <w:r w:rsidRPr="00A2099A">
        <w:rPr>
          <w:rFonts w:cstheme="minorHAnsi"/>
          <w:bCs/>
        </w:rPr>
        <w:t>any</w:t>
      </w:r>
      <w:r w:rsidRPr="00A2099A">
        <w:rPr>
          <w:rFonts w:cstheme="minorHAnsi"/>
          <w:bCs/>
          <w:spacing w:val="-8"/>
        </w:rPr>
        <w:t xml:space="preserve"> </w:t>
      </w:r>
      <w:r w:rsidRPr="00A2099A">
        <w:rPr>
          <w:rFonts w:cstheme="minorHAnsi"/>
          <w:bCs/>
        </w:rPr>
        <w:t>material</w:t>
      </w:r>
      <w:r w:rsidRPr="00A2099A">
        <w:rPr>
          <w:rFonts w:cstheme="minorHAnsi"/>
          <w:bCs/>
          <w:spacing w:val="1"/>
        </w:rPr>
        <w:t xml:space="preserve"> </w:t>
      </w:r>
      <w:r w:rsidRPr="00A2099A">
        <w:rPr>
          <w:rFonts w:cstheme="minorHAnsi"/>
          <w:bCs/>
        </w:rPr>
        <w:t>derived</w:t>
      </w:r>
      <w:r w:rsidRPr="00A2099A">
        <w:rPr>
          <w:rFonts w:cstheme="minorHAnsi"/>
          <w:bCs/>
          <w:spacing w:val="-2"/>
        </w:rPr>
        <w:t xml:space="preserve"> </w:t>
      </w:r>
      <w:r w:rsidRPr="00A2099A">
        <w:rPr>
          <w:rFonts w:cstheme="minorHAnsi"/>
          <w:bCs/>
        </w:rPr>
        <w:t>or quoted</w:t>
      </w:r>
      <w:r w:rsidRPr="00A2099A">
        <w:rPr>
          <w:rFonts w:cstheme="minorHAnsi"/>
          <w:bCs/>
          <w:spacing w:val="-2"/>
        </w:rPr>
        <w:t xml:space="preserve"> </w:t>
      </w:r>
      <w:r w:rsidRPr="00A2099A">
        <w:rPr>
          <w:rFonts w:cstheme="minorHAnsi"/>
          <w:bCs/>
        </w:rPr>
        <w:t>from</w:t>
      </w:r>
      <w:r w:rsidRPr="00A2099A">
        <w:rPr>
          <w:rFonts w:cstheme="minorHAnsi"/>
          <w:bCs/>
          <w:spacing w:val="-63"/>
        </w:rPr>
        <w:t xml:space="preserve">          </w:t>
      </w:r>
      <w:r w:rsidRPr="00A2099A">
        <w:rPr>
          <w:rFonts w:cstheme="minorHAnsi"/>
          <w:bCs/>
        </w:rPr>
        <w:t xml:space="preserve"> published</w:t>
      </w:r>
      <w:r w:rsidRPr="00A2099A">
        <w:rPr>
          <w:rFonts w:cstheme="minorHAnsi"/>
          <w:bCs/>
          <w:spacing w:val="-1"/>
        </w:rPr>
        <w:t xml:space="preserve"> </w:t>
      </w:r>
      <w:r w:rsidRPr="00A2099A">
        <w:rPr>
          <w:rFonts w:cstheme="minorHAnsi"/>
          <w:bCs/>
        </w:rPr>
        <w:t>or</w:t>
      </w:r>
      <w:r w:rsidRPr="00A2099A">
        <w:rPr>
          <w:rFonts w:cstheme="minorHAnsi"/>
          <w:bCs/>
          <w:spacing w:val="1"/>
        </w:rPr>
        <w:t xml:space="preserve"> </w:t>
      </w:r>
      <w:r w:rsidRPr="00A2099A">
        <w:rPr>
          <w:rFonts w:cstheme="minorHAnsi"/>
          <w:bCs/>
        </w:rPr>
        <w:t>unpublished work</w:t>
      </w:r>
      <w:r w:rsidRPr="00A2099A">
        <w:rPr>
          <w:rFonts w:cstheme="minorHAnsi"/>
          <w:bCs/>
          <w:spacing w:val="-2"/>
        </w:rPr>
        <w:t xml:space="preserve"> </w:t>
      </w:r>
      <w:r w:rsidRPr="00A2099A">
        <w:rPr>
          <w:rFonts w:cstheme="minorHAnsi"/>
          <w:bCs/>
        </w:rPr>
        <w:t>of other</w:t>
      </w:r>
      <w:r w:rsidRPr="00A2099A">
        <w:rPr>
          <w:rFonts w:cstheme="minorHAnsi"/>
          <w:bCs/>
          <w:spacing w:val="-4"/>
        </w:rPr>
        <w:t xml:space="preserve"> </w:t>
      </w:r>
      <w:r w:rsidRPr="00A2099A">
        <w:rPr>
          <w:rFonts w:cstheme="minorHAnsi"/>
          <w:bCs/>
        </w:rPr>
        <w:t>persons</w:t>
      </w:r>
      <w:r w:rsidRPr="00A2099A">
        <w:rPr>
          <w:rFonts w:cstheme="minorHAnsi"/>
          <w:bCs/>
          <w:spacing w:val="-1"/>
        </w:rPr>
        <w:t xml:space="preserve"> </w:t>
      </w:r>
      <w:r w:rsidRPr="00A2099A">
        <w:rPr>
          <w:rFonts w:cstheme="minorHAnsi"/>
          <w:bCs/>
        </w:rPr>
        <w:t>has</w:t>
      </w:r>
      <w:r w:rsidRPr="00A2099A">
        <w:rPr>
          <w:rFonts w:cstheme="minorHAnsi"/>
          <w:bCs/>
          <w:spacing w:val="-2"/>
        </w:rPr>
        <w:t xml:space="preserve"> </w:t>
      </w:r>
      <w:r w:rsidRPr="00A2099A">
        <w:rPr>
          <w:rFonts w:cstheme="minorHAnsi"/>
          <w:bCs/>
        </w:rPr>
        <w:t>been duly</w:t>
      </w:r>
      <w:r w:rsidRPr="00A2099A">
        <w:rPr>
          <w:rFonts w:cstheme="minorHAnsi"/>
          <w:bCs/>
          <w:spacing w:val="-1"/>
        </w:rPr>
        <w:t xml:space="preserve"> </w:t>
      </w:r>
      <w:r w:rsidRPr="00A2099A">
        <w:rPr>
          <w:rFonts w:cstheme="minorHAnsi"/>
          <w:bCs/>
        </w:rPr>
        <w:t>acknowledged. (Ref.</w:t>
      </w:r>
      <w:r w:rsidRPr="00A2099A">
        <w:rPr>
          <w:rFonts w:cstheme="minorHAnsi"/>
          <w:bCs/>
          <w:spacing w:val="-1"/>
        </w:rPr>
        <w:t xml:space="preserve"> </w:t>
      </w:r>
      <w:r w:rsidRPr="00A2099A">
        <w:rPr>
          <w:rFonts w:cstheme="minorHAnsi"/>
          <w:bCs/>
        </w:rPr>
        <w:t>UPR</w:t>
      </w:r>
      <w:r w:rsidRPr="00A2099A">
        <w:rPr>
          <w:rFonts w:cstheme="minorHAnsi"/>
          <w:bCs/>
          <w:spacing w:val="-2"/>
        </w:rPr>
        <w:t xml:space="preserve"> </w:t>
      </w:r>
      <w:r w:rsidRPr="00A2099A">
        <w:rPr>
          <w:rFonts w:cstheme="minorHAnsi"/>
          <w:bCs/>
        </w:rPr>
        <w:t>AS/C/6.1,</w:t>
      </w:r>
      <w:r w:rsidRPr="00A2099A">
        <w:rPr>
          <w:rFonts w:cstheme="minorHAnsi"/>
          <w:bCs/>
          <w:spacing w:val="-1"/>
        </w:rPr>
        <w:t xml:space="preserve"> </w:t>
      </w:r>
      <w:r w:rsidRPr="00A2099A">
        <w:rPr>
          <w:rFonts w:cstheme="minorHAnsi"/>
          <w:bCs/>
        </w:rPr>
        <w:t>section</w:t>
      </w:r>
      <w:r w:rsidRPr="00A2099A">
        <w:rPr>
          <w:rFonts w:cstheme="minorHAnsi"/>
          <w:bCs/>
          <w:spacing w:val="-5"/>
        </w:rPr>
        <w:t xml:space="preserve"> </w:t>
      </w:r>
      <w:r w:rsidRPr="00A2099A">
        <w:rPr>
          <w:rFonts w:cstheme="minorHAnsi"/>
          <w:bCs/>
        </w:rPr>
        <w:t>7 and UPR</w:t>
      </w:r>
      <w:r w:rsidRPr="00A2099A">
        <w:rPr>
          <w:rFonts w:cstheme="minorHAnsi"/>
          <w:bCs/>
          <w:spacing w:val="-2"/>
        </w:rPr>
        <w:t xml:space="preserve"> </w:t>
      </w:r>
      <w:r w:rsidRPr="00A2099A">
        <w:rPr>
          <w:rFonts w:cstheme="minorHAnsi"/>
          <w:bCs/>
        </w:rPr>
        <w:t>AS/C/5,</w:t>
      </w:r>
      <w:r w:rsidRPr="00A2099A">
        <w:rPr>
          <w:rFonts w:cstheme="minorHAnsi"/>
          <w:bCs/>
          <w:spacing w:val="-1"/>
        </w:rPr>
        <w:t xml:space="preserve"> </w:t>
      </w:r>
      <w:r w:rsidRPr="00A2099A">
        <w:rPr>
          <w:rFonts w:cstheme="minorHAnsi"/>
          <w:bCs/>
        </w:rPr>
        <w:t>section</w:t>
      </w:r>
      <w:r w:rsidRPr="00A2099A">
        <w:rPr>
          <w:rFonts w:cstheme="minorHAnsi"/>
          <w:bCs/>
          <w:spacing w:val="-4"/>
        </w:rPr>
        <w:t xml:space="preserve"> </w:t>
      </w:r>
      <w:r w:rsidRPr="00A2099A">
        <w:rPr>
          <w:rFonts w:cstheme="minorHAnsi"/>
          <w:bCs/>
        </w:rPr>
        <w:t>3.6)</w:t>
      </w:r>
    </w:p>
    <w:p w14:paraId="0ED0DCD4" w14:textId="77777777" w:rsidR="006E3806" w:rsidRDefault="006E3806" w:rsidP="006E3806">
      <w:pPr>
        <w:autoSpaceDE w:val="0"/>
        <w:autoSpaceDN w:val="0"/>
        <w:adjustRightInd w:val="0"/>
        <w:rPr>
          <w:rFonts w:ascii="@˝µ¬'3" w:hAnsi="@˝µ¬'3" w:cs="@˝µ¬'3"/>
        </w:rPr>
      </w:pPr>
      <w:r>
        <w:rPr>
          <w:rFonts w:ascii="@˝µ¬'3" w:hAnsi="@˝µ¬'3" w:cs="@˝µ¬'3"/>
        </w:rPr>
        <w:t>I did not use human participants in my MSc Project.</w:t>
      </w:r>
    </w:p>
    <w:p w14:paraId="7DB475A6" w14:textId="77777777" w:rsidR="006E3806" w:rsidRPr="0044791A" w:rsidRDefault="006E3806" w:rsidP="006E3806">
      <w:pPr>
        <w:autoSpaceDE w:val="0"/>
        <w:autoSpaceDN w:val="0"/>
        <w:adjustRightInd w:val="0"/>
        <w:rPr>
          <w:rFonts w:ascii="@˝µ¬'3" w:hAnsi="@˝µ¬'3" w:cs="@˝µ¬'3"/>
        </w:rPr>
      </w:pPr>
    </w:p>
    <w:p w14:paraId="0F1249D5" w14:textId="77777777" w:rsidR="006E3806" w:rsidRDefault="006E3806" w:rsidP="006E3806">
      <w:pPr>
        <w:pStyle w:val="BodyText"/>
        <w:spacing w:line="360" w:lineRule="auto"/>
        <w:ind w:right="-2"/>
        <w:rPr>
          <w:rFonts w:cstheme="minorHAnsi"/>
          <w:b/>
          <w:bCs/>
        </w:rPr>
      </w:pPr>
      <w:r w:rsidRPr="00A2099A">
        <w:rPr>
          <w:rFonts w:cstheme="minorHAnsi"/>
          <w:bCs/>
        </w:rPr>
        <w:t xml:space="preserve">I hereby give permission for the report to be made available on module websites provided the source is </w:t>
      </w:r>
      <w:r>
        <w:rPr>
          <w:rFonts w:cstheme="minorHAnsi"/>
          <w:bCs/>
        </w:rPr>
        <w:t>acknowledg</w:t>
      </w:r>
      <w:r w:rsidRPr="00A2099A">
        <w:rPr>
          <w:rFonts w:cstheme="minorHAnsi"/>
          <w:bCs/>
        </w:rPr>
        <w:t xml:space="preserve">ed. </w:t>
      </w:r>
    </w:p>
    <w:p w14:paraId="4BA732D7" w14:textId="77777777" w:rsidR="006E3806" w:rsidRPr="00D82ADE" w:rsidRDefault="006E3806" w:rsidP="006E3806">
      <w:pPr>
        <w:pStyle w:val="BodyText"/>
        <w:rPr>
          <w:rFonts w:cstheme="minorHAnsi"/>
        </w:rPr>
      </w:pPr>
    </w:p>
    <w:p w14:paraId="6856405D" w14:textId="77777777" w:rsidR="006E3806" w:rsidRPr="00D82ADE" w:rsidRDefault="006E3806" w:rsidP="006E3806">
      <w:pPr>
        <w:pStyle w:val="BodyText"/>
        <w:rPr>
          <w:rFonts w:cstheme="minorHAnsi"/>
        </w:rPr>
      </w:pPr>
    </w:p>
    <w:p w14:paraId="4FF01CF4" w14:textId="6144EE05" w:rsidR="006E3806" w:rsidRPr="00D82ADE" w:rsidRDefault="006E3806" w:rsidP="006E3806">
      <w:pPr>
        <w:pStyle w:val="BodyText"/>
        <w:rPr>
          <w:rFonts w:cstheme="minorHAnsi"/>
        </w:rPr>
      </w:pPr>
      <w:r w:rsidRPr="00D82ADE">
        <w:rPr>
          <w:rFonts w:cstheme="minorHAnsi"/>
        </w:rPr>
        <w:t>Student Name printed:</w:t>
      </w:r>
      <w:r w:rsidR="00230876">
        <w:rPr>
          <w:rFonts w:cstheme="minorHAnsi"/>
        </w:rPr>
        <w:t xml:space="preserve"> Muhammad Usama Aslam</w:t>
      </w:r>
    </w:p>
    <w:p w14:paraId="4993AF6E" w14:textId="77777777" w:rsidR="006E3806" w:rsidRPr="00D82ADE" w:rsidRDefault="006E3806" w:rsidP="006E3806">
      <w:pPr>
        <w:pStyle w:val="BodyText"/>
        <w:rPr>
          <w:rFonts w:cstheme="minorHAnsi"/>
        </w:rPr>
      </w:pPr>
    </w:p>
    <w:p w14:paraId="41BDF34A" w14:textId="7C50F561" w:rsidR="006E3806" w:rsidRPr="00D82ADE" w:rsidRDefault="006E3806" w:rsidP="006E3806">
      <w:pPr>
        <w:pStyle w:val="BodyText"/>
        <w:rPr>
          <w:rFonts w:cstheme="minorHAnsi"/>
        </w:rPr>
      </w:pPr>
      <w:r w:rsidRPr="00D82ADE">
        <w:rPr>
          <w:rFonts w:cstheme="minorHAnsi"/>
        </w:rPr>
        <w:t xml:space="preserve">Student Name signature </w:t>
      </w:r>
      <w:r w:rsidR="00230876">
        <w:rPr>
          <w:rFonts w:cstheme="minorHAnsi"/>
        </w:rPr>
        <w:t>Usama</w:t>
      </w:r>
    </w:p>
    <w:p w14:paraId="2F2B400A" w14:textId="77777777" w:rsidR="006E3806" w:rsidRPr="00D82ADE" w:rsidRDefault="006E3806" w:rsidP="006E3806">
      <w:pPr>
        <w:pStyle w:val="BodyText"/>
        <w:rPr>
          <w:rFonts w:cstheme="minorHAnsi"/>
        </w:rPr>
      </w:pPr>
    </w:p>
    <w:p w14:paraId="29449787" w14:textId="48E286EB" w:rsidR="006E3806" w:rsidRPr="00D82ADE" w:rsidRDefault="006E3806" w:rsidP="006E3806">
      <w:pPr>
        <w:pStyle w:val="BodyText"/>
        <w:rPr>
          <w:rFonts w:cstheme="minorHAnsi"/>
        </w:rPr>
      </w:pPr>
      <w:r w:rsidRPr="00D82ADE">
        <w:rPr>
          <w:rFonts w:cstheme="minorHAnsi"/>
        </w:rPr>
        <w:t>Student SRN number:</w:t>
      </w:r>
      <w:r w:rsidR="00230876">
        <w:rPr>
          <w:rFonts w:cstheme="minorHAnsi"/>
        </w:rPr>
        <w:t xml:space="preserve"> </w:t>
      </w:r>
    </w:p>
    <w:p w14:paraId="4775CBFE" w14:textId="77777777" w:rsidR="006E3806" w:rsidRPr="00D82ADE" w:rsidRDefault="006E3806" w:rsidP="006E3806">
      <w:pPr>
        <w:rPr>
          <w:rFonts w:cstheme="minorHAnsi"/>
        </w:rPr>
      </w:pPr>
    </w:p>
    <w:p w14:paraId="0D1FA0B9" w14:textId="77777777" w:rsidR="006E3806" w:rsidRDefault="006E3806" w:rsidP="006E3806">
      <w:pPr>
        <w:pStyle w:val="BodyText"/>
        <w:spacing w:line="360" w:lineRule="auto"/>
        <w:ind w:right="115"/>
        <w:rPr>
          <w:rFonts w:cstheme="minorHAnsi"/>
          <w:bCs/>
        </w:rPr>
      </w:pPr>
    </w:p>
    <w:p w14:paraId="11659DB2" w14:textId="77777777" w:rsidR="006E3806" w:rsidRDefault="006E3806" w:rsidP="006E3806">
      <w:pPr>
        <w:pStyle w:val="BodyText"/>
        <w:spacing w:line="360" w:lineRule="auto"/>
        <w:ind w:right="115"/>
        <w:rPr>
          <w:rFonts w:cstheme="minorHAnsi"/>
          <w:bCs/>
        </w:rPr>
      </w:pPr>
    </w:p>
    <w:p w14:paraId="025F69E5" w14:textId="77777777" w:rsidR="006E3806" w:rsidRPr="00D82ADE" w:rsidRDefault="006E3806" w:rsidP="006E3806">
      <w:pPr>
        <w:pStyle w:val="BodyText"/>
        <w:spacing w:line="360" w:lineRule="auto"/>
        <w:ind w:right="115"/>
        <w:rPr>
          <w:rFonts w:cstheme="minorHAnsi"/>
          <w:bCs/>
        </w:rPr>
      </w:pPr>
    </w:p>
    <w:p w14:paraId="216E1A75" w14:textId="77777777" w:rsidR="006E3806" w:rsidRPr="00D82ADE" w:rsidRDefault="006E3806" w:rsidP="006E3806">
      <w:pPr>
        <w:pStyle w:val="BodyText"/>
        <w:rPr>
          <w:rFonts w:cstheme="minorHAnsi"/>
        </w:rPr>
      </w:pPr>
      <w:r w:rsidRPr="00D82ADE">
        <w:rPr>
          <w:rFonts w:cstheme="minorHAnsi"/>
        </w:rPr>
        <w:t>UNIVERSITY OF HERTFORDSHIRE</w:t>
      </w:r>
    </w:p>
    <w:p w14:paraId="17F9D10D" w14:textId="77777777" w:rsidR="006E3806" w:rsidRDefault="006E3806" w:rsidP="006E3806">
      <w:pPr>
        <w:pStyle w:val="BodyText"/>
        <w:rPr>
          <w:rFonts w:cstheme="minorHAnsi"/>
        </w:rPr>
      </w:pPr>
      <w:r w:rsidRPr="00D82ADE">
        <w:rPr>
          <w:rFonts w:cstheme="minorHAnsi"/>
        </w:rPr>
        <w:t>SCHOOL OF PHYSICS, ENGINEERING AND COMPUTER SCIENCE</w:t>
      </w:r>
    </w:p>
    <w:p w14:paraId="104A3BBD" w14:textId="77777777" w:rsidR="00230876" w:rsidRDefault="00230876" w:rsidP="006E3806">
      <w:pPr>
        <w:pStyle w:val="BodyText"/>
        <w:rPr>
          <w:rFonts w:cstheme="minorHAnsi"/>
        </w:rPr>
      </w:pPr>
    </w:p>
    <w:p w14:paraId="2E13419C" w14:textId="77777777" w:rsidR="00230876" w:rsidRDefault="00230876" w:rsidP="006E3806">
      <w:pPr>
        <w:pStyle w:val="BodyText"/>
        <w:rPr>
          <w:rFonts w:cstheme="minorHAnsi"/>
        </w:rPr>
      </w:pPr>
    </w:p>
    <w:p w14:paraId="3A541606" w14:textId="77777777" w:rsidR="00230876" w:rsidRDefault="00230876" w:rsidP="006E3806">
      <w:pPr>
        <w:pStyle w:val="BodyText"/>
        <w:rPr>
          <w:rFonts w:cstheme="minorHAnsi"/>
        </w:rPr>
      </w:pPr>
    </w:p>
    <w:p w14:paraId="408DFCFE" w14:textId="77777777" w:rsidR="00230876" w:rsidRDefault="00230876" w:rsidP="006E3806">
      <w:pPr>
        <w:pStyle w:val="BodyText"/>
        <w:rPr>
          <w:rFonts w:cstheme="minorHAnsi"/>
        </w:rPr>
      </w:pPr>
    </w:p>
    <w:p w14:paraId="4C698B42" w14:textId="77777777" w:rsidR="00890C26" w:rsidRPr="00890C26" w:rsidRDefault="00890C26" w:rsidP="00890C26">
      <w:pPr>
        <w:pStyle w:val="BodyText"/>
        <w:rPr>
          <w:rFonts w:asciiTheme="majorHAnsi" w:hAnsiTheme="majorHAnsi" w:cstheme="majorHAnsi"/>
          <w:b/>
          <w:bCs/>
          <w:sz w:val="24"/>
          <w:szCs w:val="24"/>
        </w:rPr>
      </w:pPr>
      <w:r w:rsidRPr="00890C26">
        <w:rPr>
          <w:rFonts w:asciiTheme="majorHAnsi" w:hAnsiTheme="majorHAnsi" w:cstheme="majorHAnsi"/>
          <w:b/>
          <w:bCs/>
          <w:sz w:val="24"/>
          <w:szCs w:val="24"/>
        </w:rPr>
        <w:lastRenderedPageBreak/>
        <w:t>Abstract</w:t>
      </w:r>
    </w:p>
    <w:p w14:paraId="472F7423" w14:textId="745B542D" w:rsidR="00890C26" w:rsidRPr="00890C26" w:rsidRDefault="00890C26" w:rsidP="00890C26">
      <w:pPr>
        <w:pStyle w:val="BodyText"/>
        <w:rPr>
          <w:rFonts w:asciiTheme="majorHAnsi" w:hAnsiTheme="majorHAnsi" w:cstheme="majorHAnsi"/>
          <w:sz w:val="24"/>
          <w:szCs w:val="24"/>
          <w:lang w:val="en-GB"/>
        </w:rPr>
      </w:pPr>
      <w:r w:rsidRPr="00890C26">
        <w:rPr>
          <w:rFonts w:asciiTheme="majorHAnsi" w:hAnsiTheme="majorHAnsi" w:cstheme="majorHAnsi"/>
          <w:sz w:val="24"/>
          <w:szCs w:val="24"/>
          <w:lang w:val="en-GB"/>
        </w:rPr>
        <w:t xml:space="preserve">This project presents the design and development of an intelligent chatbot for airline travel queries, capable of recognizing user intent and </w:t>
      </w:r>
      <w:r w:rsidRPr="00890C26">
        <w:rPr>
          <w:rFonts w:asciiTheme="majorHAnsi" w:hAnsiTheme="majorHAnsi" w:cstheme="majorHAnsi"/>
          <w:sz w:val="24"/>
          <w:szCs w:val="24"/>
          <w:lang w:val="en-GB"/>
        </w:rPr>
        <w:t>analysing</w:t>
      </w:r>
      <w:r w:rsidRPr="00890C26">
        <w:rPr>
          <w:rFonts w:asciiTheme="majorHAnsi" w:hAnsiTheme="majorHAnsi" w:cstheme="majorHAnsi"/>
          <w:sz w:val="24"/>
          <w:szCs w:val="24"/>
          <w:lang w:val="en-GB"/>
        </w:rPr>
        <w:t xml:space="preserve"> sentiment to enhance user experience. The system leverages the widely used ATIS (Airline Travel Information System) dataset to train and evaluate intent classification models using deep learning techniques. A Deep Neural Network (DNN) and a Long Short-Term Memory (LSTM) model were developed and compared in terms of classification accuracy and their ability to generalize across diverse intent categories. In parallel, a rule-based sentiment analysis model (VADER) was integrated to detect the user’s tone, helping the chatbot respond in a context-aware and emotionally sensitive manner.</w:t>
      </w:r>
    </w:p>
    <w:p w14:paraId="02873717" w14:textId="77777777" w:rsidR="00890C26" w:rsidRPr="00890C26" w:rsidRDefault="00890C26" w:rsidP="00890C26">
      <w:pPr>
        <w:pStyle w:val="BodyText"/>
        <w:rPr>
          <w:rFonts w:asciiTheme="majorHAnsi" w:hAnsiTheme="majorHAnsi" w:cstheme="majorHAnsi"/>
          <w:sz w:val="24"/>
          <w:szCs w:val="24"/>
          <w:lang w:val="en-GB"/>
        </w:rPr>
      </w:pPr>
      <w:r w:rsidRPr="00890C26">
        <w:rPr>
          <w:rFonts w:asciiTheme="majorHAnsi" w:hAnsiTheme="majorHAnsi" w:cstheme="majorHAnsi"/>
          <w:sz w:val="24"/>
          <w:szCs w:val="24"/>
          <w:lang w:val="en-GB"/>
        </w:rPr>
        <w:t xml:space="preserve">The final application was built using </w:t>
      </w:r>
      <w:proofErr w:type="spellStart"/>
      <w:r w:rsidRPr="00890C26">
        <w:rPr>
          <w:rFonts w:asciiTheme="majorHAnsi" w:hAnsiTheme="majorHAnsi" w:cstheme="majorHAnsi"/>
          <w:sz w:val="24"/>
          <w:szCs w:val="24"/>
          <w:lang w:val="en-GB"/>
        </w:rPr>
        <w:t>Streamlit</w:t>
      </w:r>
      <w:proofErr w:type="spellEnd"/>
      <w:r w:rsidRPr="00890C26">
        <w:rPr>
          <w:rFonts w:asciiTheme="majorHAnsi" w:hAnsiTheme="majorHAnsi" w:cstheme="majorHAnsi"/>
          <w:sz w:val="24"/>
          <w:szCs w:val="24"/>
          <w:lang w:val="en-GB"/>
        </w:rPr>
        <w:t>, allowing real-time interaction with users and delivering dynamic responses based on both detected intent and sentiment. Simulated flight data was also incorporated to provide realistic answers for common travel queries like airfare, flights, and airlines. Model performance was evaluated using classification metrics such as accuracy, confusion matrices, and qualitative examples of predictions. Results showed that the DNN model outperformed the LSTM in accuracy and stability across classes, particularly in handling imbalanced data.</w:t>
      </w:r>
    </w:p>
    <w:p w14:paraId="18590EB4" w14:textId="77777777" w:rsidR="00890C26" w:rsidRDefault="00890C26" w:rsidP="00890C26">
      <w:pPr>
        <w:pStyle w:val="BodyText"/>
        <w:rPr>
          <w:rFonts w:asciiTheme="majorHAnsi" w:hAnsiTheme="majorHAnsi" w:cstheme="majorHAnsi"/>
          <w:sz w:val="24"/>
          <w:szCs w:val="24"/>
          <w:lang w:val="en-GB"/>
        </w:rPr>
      </w:pPr>
      <w:r w:rsidRPr="00890C26">
        <w:rPr>
          <w:rFonts w:asciiTheme="majorHAnsi" w:hAnsiTheme="majorHAnsi" w:cstheme="majorHAnsi"/>
          <w:sz w:val="24"/>
          <w:szCs w:val="24"/>
          <w:lang w:val="en-GB"/>
        </w:rPr>
        <w:t>The report details all stages of development, from data preprocessing and model training to chatbot deployment and analysis. The project highlights the potential of combining intent classification and sentiment analysis for building effective, human-like conversational systems, and outlines directions for future improvements, such as using transformer-based models and real-time APIs for flight data.</w:t>
      </w:r>
    </w:p>
    <w:p w14:paraId="73347268" w14:textId="77777777" w:rsidR="00E65875" w:rsidRDefault="00E65875" w:rsidP="00E65875">
      <w:pPr>
        <w:pStyle w:val="BodyText"/>
        <w:rPr>
          <w:rFonts w:asciiTheme="majorHAnsi" w:hAnsiTheme="majorHAnsi" w:cstheme="majorHAnsi"/>
          <w:b/>
          <w:bCs/>
          <w:sz w:val="24"/>
          <w:szCs w:val="24"/>
          <w:lang w:val="en-GB"/>
        </w:rPr>
      </w:pPr>
    </w:p>
    <w:p w14:paraId="6E23EB9E" w14:textId="77777777" w:rsidR="00E65875" w:rsidRDefault="00E65875" w:rsidP="00E65875">
      <w:pPr>
        <w:pStyle w:val="BodyText"/>
        <w:rPr>
          <w:rFonts w:asciiTheme="majorHAnsi" w:hAnsiTheme="majorHAnsi" w:cstheme="majorHAnsi"/>
          <w:b/>
          <w:bCs/>
          <w:sz w:val="24"/>
          <w:szCs w:val="24"/>
          <w:lang w:val="en-GB"/>
        </w:rPr>
      </w:pPr>
    </w:p>
    <w:p w14:paraId="3AC93949" w14:textId="77777777" w:rsidR="00E65875" w:rsidRDefault="00E65875" w:rsidP="00E65875">
      <w:pPr>
        <w:pStyle w:val="BodyText"/>
        <w:rPr>
          <w:rFonts w:asciiTheme="majorHAnsi" w:hAnsiTheme="majorHAnsi" w:cstheme="majorHAnsi"/>
          <w:b/>
          <w:bCs/>
          <w:sz w:val="24"/>
          <w:szCs w:val="24"/>
          <w:lang w:val="en-GB"/>
        </w:rPr>
      </w:pPr>
    </w:p>
    <w:p w14:paraId="36C85560" w14:textId="77777777" w:rsidR="00E65875" w:rsidRDefault="00E65875" w:rsidP="00E65875">
      <w:pPr>
        <w:pStyle w:val="BodyText"/>
        <w:rPr>
          <w:rFonts w:asciiTheme="majorHAnsi" w:hAnsiTheme="majorHAnsi" w:cstheme="majorHAnsi"/>
          <w:b/>
          <w:bCs/>
          <w:sz w:val="24"/>
          <w:szCs w:val="24"/>
          <w:lang w:val="en-GB"/>
        </w:rPr>
      </w:pPr>
    </w:p>
    <w:p w14:paraId="501E33E6" w14:textId="77777777" w:rsidR="00E65875" w:rsidRDefault="00E65875" w:rsidP="00E65875">
      <w:pPr>
        <w:pStyle w:val="BodyText"/>
        <w:rPr>
          <w:rFonts w:asciiTheme="majorHAnsi" w:hAnsiTheme="majorHAnsi" w:cstheme="majorHAnsi"/>
          <w:b/>
          <w:bCs/>
          <w:sz w:val="24"/>
          <w:szCs w:val="24"/>
          <w:lang w:val="en-GB"/>
        </w:rPr>
      </w:pPr>
    </w:p>
    <w:p w14:paraId="42956204" w14:textId="77777777" w:rsidR="00E65875" w:rsidRDefault="00E65875" w:rsidP="00E65875">
      <w:pPr>
        <w:pStyle w:val="BodyText"/>
        <w:rPr>
          <w:rFonts w:asciiTheme="majorHAnsi" w:hAnsiTheme="majorHAnsi" w:cstheme="majorHAnsi"/>
          <w:b/>
          <w:bCs/>
          <w:sz w:val="24"/>
          <w:szCs w:val="24"/>
          <w:lang w:val="en-GB"/>
        </w:rPr>
      </w:pPr>
    </w:p>
    <w:p w14:paraId="1EF56DCC" w14:textId="77777777" w:rsidR="00E65875" w:rsidRDefault="00E65875" w:rsidP="00E65875">
      <w:pPr>
        <w:pStyle w:val="BodyText"/>
        <w:rPr>
          <w:rFonts w:asciiTheme="majorHAnsi" w:hAnsiTheme="majorHAnsi" w:cstheme="majorHAnsi"/>
          <w:b/>
          <w:bCs/>
          <w:sz w:val="24"/>
          <w:szCs w:val="24"/>
          <w:lang w:val="en-GB"/>
        </w:rPr>
      </w:pPr>
    </w:p>
    <w:p w14:paraId="3AEE5F06" w14:textId="77777777" w:rsidR="00E65875" w:rsidRDefault="00E65875" w:rsidP="00E65875">
      <w:pPr>
        <w:pStyle w:val="BodyText"/>
        <w:rPr>
          <w:rFonts w:asciiTheme="majorHAnsi" w:hAnsiTheme="majorHAnsi" w:cstheme="majorHAnsi"/>
          <w:b/>
          <w:bCs/>
          <w:sz w:val="24"/>
          <w:szCs w:val="24"/>
          <w:lang w:val="en-GB"/>
        </w:rPr>
      </w:pPr>
    </w:p>
    <w:p w14:paraId="1C5C228B" w14:textId="77777777" w:rsidR="00E65875" w:rsidRDefault="00E65875" w:rsidP="00E65875">
      <w:pPr>
        <w:pStyle w:val="BodyText"/>
        <w:rPr>
          <w:rFonts w:asciiTheme="majorHAnsi" w:hAnsiTheme="majorHAnsi" w:cstheme="majorHAnsi"/>
          <w:b/>
          <w:bCs/>
          <w:sz w:val="24"/>
          <w:szCs w:val="24"/>
          <w:lang w:val="en-GB"/>
        </w:rPr>
      </w:pPr>
    </w:p>
    <w:p w14:paraId="181FDC07" w14:textId="77777777" w:rsidR="00E65875" w:rsidRDefault="00E65875" w:rsidP="00E65875">
      <w:pPr>
        <w:pStyle w:val="BodyText"/>
        <w:rPr>
          <w:rFonts w:asciiTheme="majorHAnsi" w:hAnsiTheme="majorHAnsi" w:cstheme="majorHAnsi"/>
          <w:b/>
          <w:bCs/>
          <w:sz w:val="24"/>
          <w:szCs w:val="24"/>
          <w:lang w:val="en-GB"/>
        </w:rPr>
      </w:pPr>
    </w:p>
    <w:p w14:paraId="1657B255" w14:textId="77777777" w:rsidR="00E65875" w:rsidRDefault="00E65875" w:rsidP="00E65875">
      <w:pPr>
        <w:pStyle w:val="BodyText"/>
        <w:rPr>
          <w:rFonts w:asciiTheme="majorHAnsi" w:hAnsiTheme="majorHAnsi" w:cstheme="majorHAnsi"/>
          <w:b/>
          <w:bCs/>
          <w:sz w:val="24"/>
          <w:szCs w:val="24"/>
          <w:lang w:val="en-GB"/>
        </w:rPr>
      </w:pPr>
    </w:p>
    <w:p w14:paraId="53B54A47" w14:textId="77777777" w:rsidR="00E65875" w:rsidRDefault="00E65875" w:rsidP="00E65875">
      <w:pPr>
        <w:pStyle w:val="BodyText"/>
        <w:rPr>
          <w:rFonts w:asciiTheme="majorHAnsi" w:hAnsiTheme="majorHAnsi" w:cstheme="majorHAnsi"/>
          <w:b/>
          <w:bCs/>
          <w:sz w:val="24"/>
          <w:szCs w:val="24"/>
          <w:lang w:val="en-GB"/>
        </w:rPr>
      </w:pPr>
    </w:p>
    <w:p w14:paraId="1C02126C" w14:textId="77777777" w:rsidR="00E65875" w:rsidRDefault="00E65875" w:rsidP="00E65875">
      <w:pPr>
        <w:pStyle w:val="BodyText"/>
        <w:rPr>
          <w:rFonts w:asciiTheme="majorHAnsi" w:hAnsiTheme="majorHAnsi" w:cstheme="majorHAnsi"/>
          <w:b/>
          <w:bCs/>
          <w:sz w:val="24"/>
          <w:szCs w:val="24"/>
          <w:lang w:val="en-GB"/>
        </w:rPr>
      </w:pPr>
    </w:p>
    <w:p w14:paraId="536BE046" w14:textId="0AD4AD1E" w:rsidR="00E65875" w:rsidRPr="00E65875" w:rsidRDefault="00E65875" w:rsidP="00E65875">
      <w:pPr>
        <w:pStyle w:val="BodyText"/>
        <w:rPr>
          <w:rFonts w:asciiTheme="majorHAnsi" w:hAnsiTheme="majorHAnsi" w:cstheme="majorHAnsi"/>
          <w:b/>
          <w:bCs/>
          <w:sz w:val="24"/>
          <w:szCs w:val="24"/>
          <w:lang w:val="en-GB"/>
        </w:rPr>
      </w:pPr>
      <w:r w:rsidRPr="00E65875">
        <w:rPr>
          <w:rFonts w:asciiTheme="majorHAnsi" w:hAnsiTheme="majorHAnsi" w:cstheme="majorHAnsi"/>
          <w:b/>
          <w:bCs/>
          <w:sz w:val="24"/>
          <w:szCs w:val="24"/>
          <w:lang w:val="en-GB"/>
        </w:rPr>
        <w:lastRenderedPageBreak/>
        <w:t>Table of Contents</w:t>
      </w:r>
    </w:p>
    <w:p w14:paraId="6C87B817" w14:textId="77777777" w:rsidR="00E65875" w:rsidRPr="00E65875" w:rsidRDefault="00E65875" w:rsidP="00E65875">
      <w:pPr>
        <w:pStyle w:val="BodyText"/>
        <w:numPr>
          <w:ilvl w:val="0"/>
          <w:numId w:val="44"/>
        </w:numPr>
        <w:rPr>
          <w:rFonts w:asciiTheme="majorHAnsi" w:hAnsiTheme="majorHAnsi" w:cstheme="majorHAnsi"/>
          <w:sz w:val="24"/>
          <w:szCs w:val="24"/>
          <w:lang w:val="en-GB"/>
        </w:rPr>
      </w:pPr>
      <w:r w:rsidRPr="00E65875">
        <w:rPr>
          <w:rFonts w:asciiTheme="majorHAnsi" w:hAnsiTheme="majorHAnsi" w:cstheme="majorHAnsi"/>
          <w:b/>
          <w:bCs/>
          <w:sz w:val="24"/>
          <w:szCs w:val="24"/>
          <w:lang w:val="en-GB"/>
        </w:rPr>
        <w:t>Front Cover</w:t>
      </w:r>
    </w:p>
    <w:p w14:paraId="2DAE4251" w14:textId="77777777" w:rsidR="00E65875" w:rsidRPr="00E65875" w:rsidRDefault="00E65875" w:rsidP="00E65875">
      <w:pPr>
        <w:pStyle w:val="BodyText"/>
        <w:numPr>
          <w:ilvl w:val="0"/>
          <w:numId w:val="44"/>
        </w:numPr>
        <w:rPr>
          <w:rFonts w:asciiTheme="majorHAnsi" w:hAnsiTheme="majorHAnsi" w:cstheme="majorHAnsi"/>
          <w:sz w:val="24"/>
          <w:szCs w:val="24"/>
          <w:lang w:val="en-GB"/>
        </w:rPr>
      </w:pPr>
      <w:r w:rsidRPr="00E65875">
        <w:rPr>
          <w:rFonts w:asciiTheme="majorHAnsi" w:hAnsiTheme="majorHAnsi" w:cstheme="majorHAnsi"/>
          <w:b/>
          <w:bCs/>
          <w:sz w:val="24"/>
          <w:szCs w:val="24"/>
          <w:lang w:val="en-GB"/>
        </w:rPr>
        <w:t>Declaration Page</w:t>
      </w:r>
    </w:p>
    <w:p w14:paraId="1132EFED" w14:textId="77777777" w:rsidR="00E65875" w:rsidRPr="00E65875" w:rsidRDefault="00E65875" w:rsidP="00E65875">
      <w:pPr>
        <w:pStyle w:val="BodyText"/>
        <w:numPr>
          <w:ilvl w:val="0"/>
          <w:numId w:val="44"/>
        </w:numPr>
        <w:rPr>
          <w:rFonts w:asciiTheme="majorHAnsi" w:hAnsiTheme="majorHAnsi" w:cstheme="majorHAnsi"/>
          <w:sz w:val="24"/>
          <w:szCs w:val="24"/>
          <w:lang w:val="en-GB"/>
        </w:rPr>
      </w:pPr>
      <w:r w:rsidRPr="00E65875">
        <w:rPr>
          <w:rFonts w:asciiTheme="majorHAnsi" w:hAnsiTheme="majorHAnsi" w:cstheme="majorHAnsi"/>
          <w:b/>
          <w:bCs/>
          <w:sz w:val="24"/>
          <w:szCs w:val="24"/>
          <w:lang w:val="en-GB"/>
        </w:rPr>
        <w:t>Abstract</w:t>
      </w:r>
      <w:r w:rsidRPr="00E65875">
        <w:rPr>
          <w:rFonts w:asciiTheme="majorHAnsi" w:hAnsiTheme="majorHAnsi" w:cstheme="majorHAnsi"/>
          <w:sz w:val="24"/>
          <w:szCs w:val="24"/>
          <w:lang w:val="en-GB"/>
        </w:rPr>
        <w:t xml:space="preserve"> ............................................................................................ </w:t>
      </w:r>
      <w:r w:rsidRPr="00E65875">
        <w:rPr>
          <w:rFonts w:asciiTheme="majorHAnsi" w:hAnsiTheme="majorHAnsi" w:cstheme="majorHAnsi"/>
          <w:i/>
          <w:iCs/>
          <w:sz w:val="24"/>
          <w:szCs w:val="24"/>
          <w:lang w:val="en-GB"/>
        </w:rPr>
        <w:t>[pg. 1]</w:t>
      </w:r>
    </w:p>
    <w:p w14:paraId="6A2B0A0C" w14:textId="77777777" w:rsidR="00E65875" w:rsidRPr="00E65875" w:rsidRDefault="00E65875" w:rsidP="00E65875">
      <w:pPr>
        <w:pStyle w:val="BodyText"/>
        <w:numPr>
          <w:ilvl w:val="0"/>
          <w:numId w:val="44"/>
        </w:numPr>
        <w:rPr>
          <w:rFonts w:asciiTheme="majorHAnsi" w:hAnsiTheme="majorHAnsi" w:cstheme="majorHAnsi"/>
          <w:sz w:val="24"/>
          <w:szCs w:val="24"/>
          <w:lang w:val="en-GB"/>
        </w:rPr>
      </w:pPr>
      <w:r w:rsidRPr="00E65875">
        <w:rPr>
          <w:rFonts w:asciiTheme="majorHAnsi" w:hAnsiTheme="majorHAnsi" w:cstheme="majorHAnsi"/>
          <w:b/>
          <w:bCs/>
          <w:sz w:val="24"/>
          <w:szCs w:val="24"/>
          <w:lang w:val="en-GB"/>
        </w:rPr>
        <w:t>Table of Contents</w:t>
      </w:r>
      <w:r w:rsidRPr="00E65875">
        <w:rPr>
          <w:rFonts w:asciiTheme="majorHAnsi" w:hAnsiTheme="majorHAnsi" w:cstheme="majorHAnsi"/>
          <w:sz w:val="24"/>
          <w:szCs w:val="24"/>
          <w:lang w:val="en-GB"/>
        </w:rPr>
        <w:t xml:space="preserve"> ....................................................................... </w:t>
      </w:r>
      <w:r w:rsidRPr="00E65875">
        <w:rPr>
          <w:rFonts w:asciiTheme="majorHAnsi" w:hAnsiTheme="majorHAnsi" w:cstheme="majorHAnsi"/>
          <w:i/>
          <w:iCs/>
          <w:sz w:val="24"/>
          <w:szCs w:val="24"/>
          <w:lang w:val="en-GB"/>
        </w:rPr>
        <w:t>[pg. 2]</w:t>
      </w:r>
    </w:p>
    <w:p w14:paraId="102D5BFC" w14:textId="77777777" w:rsidR="00E65875" w:rsidRPr="00E65875" w:rsidRDefault="00E65875" w:rsidP="00E65875">
      <w:pPr>
        <w:pStyle w:val="BodyText"/>
        <w:rPr>
          <w:rFonts w:asciiTheme="majorHAnsi" w:hAnsiTheme="majorHAnsi" w:cstheme="majorHAnsi"/>
          <w:sz w:val="24"/>
          <w:szCs w:val="24"/>
          <w:lang w:val="en-GB"/>
        </w:rPr>
      </w:pPr>
      <w:r w:rsidRPr="00E65875">
        <w:rPr>
          <w:rFonts w:asciiTheme="majorHAnsi" w:hAnsiTheme="majorHAnsi" w:cstheme="majorHAnsi"/>
          <w:sz w:val="24"/>
          <w:szCs w:val="24"/>
          <w:lang w:val="en-GB"/>
        </w:rPr>
        <w:pict w14:anchorId="6A2887CC">
          <v:rect id="_x0000_i1330" style="width:0;height:1.5pt" o:hralign="center" o:hrstd="t" o:hr="t" fillcolor="#a0a0a0" stroked="f"/>
        </w:pict>
      </w:r>
    </w:p>
    <w:p w14:paraId="372E7C0F" w14:textId="77777777" w:rsidR="00E65875" w:rsidRPr="00E65875" w:rsidRDefault="00E65875" w:rsidP="00E65875">
      <w:pPr>
        <w:pStyle w:val="BodyText"/>
        <w:rPr>
          <w:rFonts w:asciiTheme="majorHAnsi" w:hAnsiTheme="majorHAnsi" w:cstheme="majorHAnsi"/>
          <w:b/>
          <w:bCs/>
          <w:sz w:val="24"/>
          <w:szCs w:val="24"/>
          <w:lang w:val="en-GB"/>
        </w:rPr>
      </w:pPr>
      <w:r w:rsidRPr="00E65875">
        <w:rPr>
          <w:rFonts w:ascii="Segoe UI Emoji" w:hAnsi="Segoe UI Emoji" w:cs="Segoe UI Emoji"/>
          <w:b/>
          <w:bCs/>
          <w:sz w:val="24"/>
          <w:szCs w:val="24"/>
          <w:lang w:val="en-GB"/>
        </w:rPr>
        <w:t>🔹</w:t>
      </w:r>
      <w:r w:rsidRPr="00E65875">
        <w:rPr>
          <w:rFonts w:asciiTheme="majorHAnsi" w:hAnsiTheme="majorHAnsi" w:cstheme="majorHAnsi"/>
          <w:b/>
          <w:bCs/>
          <w:sz w:val="24"/>
          <w:szCs w:val="24"/>
          <w:lang w:val="en-GB"/>
        </w:rPr>
        <w:t xml:space="preserve"> 1. Introduction .......................................................................... </w:t>
      </w:r>
      <w:r w:rsidRPr="00E65875">
        <w:rPr>
          <w:rFonts w:asciiTheme="majorHAnsi" w:hAnsiTheme="majorHAnsi" w:cstheme="majorHAnsi"/>
          <w:b/>
          <w:bCs/>
          <w:i/>
          <w:iCs/>
          <w:sz w:val="24"/>
          <w:szCs w:val="24"/>
          <w:lang w:val="en-GB"/>
        </w:rPr>
        <w:t>[pg. 3]</w:t>
      </w:r>
    </w:p>
    <w:p w14:paraId="0D5A170E" w14:textId="77777777" w:rsidR="00E65875" w:rsidRPr="00E65875" w:rsidRDefault="00E65875" w:rsidP="00E65875">
      <w:pPr>
        <w:pStyle w:val="BodyText"/>
        <w:numPr>
          <w:ilvl w:val="0"/>
          <w:numId w:val="45"/>
        </w:numPr>
        <w:rPr>
          <w:rFonts w:asciiTheme="majorHAnsi" w:hAnsiTheme="majorHAnsi" w:cstheme="majorHAnsi"/>
          <w:sz w:val="24"/>
          <w:szCs w:val="24"/>
          <w:lang w:val="en-GB"/>
        </w:rPr>
      </w:pPr>
      <w:r w:rsidRPr="00E65875">
        <w:rPr>
          <w:rFonts w:asciiTheme="majorHAnsi" w:hAnsiTheme="majorHAnsi" w:cstheme="majorHAnsi"/>
          <w:sz w:val="24"/>
          <w:szCs w:val="24"/>
          <w:lang w:val="en-GB"/>
        </w:rPr>
        <w:t>1.1 Background</w:t>
      </w:r>
    </w:p>
    <w:p w14:paraId="54333220" w14:textId="77777777" w:rsidR="00E65875" w:rsidRPr="00E65875" w:rsidRDefault="00E65875" w:rsidP="00E65875">
      <w:pPr>
        <w:pStyle w:val="BodyText"/>
        <w:numPr>
          <w:ilvl w:val="0"/>
          <w:numId w:val="45"/>
        </w:numPr>
        <w:rPr>
          <w:rFonts w:asciiTheme="majorHAnsi" w:hAnsiTheme="majorHAnsi" w:cstheme="majorHAnsi"/>
          <w:sz w:val="24"/>
          <w:szCs w:val="24"/>
          <w:lang w:val="en-GB"/>
        </w:rPr>
      </w:pPr>
      <w:r w:rsidRPr="00E65875">
        <w:rPr>
          <w:rFonts w:asciiTheme="majorHAnsi" w:hAnsiTheme="majorHAnsi" w:cstheme="majorHAnsi"/>
          <w:sz w:val="24"/>
          <w:szCs w:val="24"/>
          <w:lang w:val="en-GB"/>
        </w:rPr>
        <w:t>1.2 Research Question</w:t>
      </w:r>
    </w:p>
    <w:p w14:paraId="4B16DEC0" w14:textId="77777777" w:rsidR="00E65875" w:rsidRPr="00E65875" w:rsidRDefault="00E65875" w:rsidP="00E65875">
      <w:pPr>
        <w:pStyle w:val="BodyText"/>
        <w:numPr>
          <w:ilvl w:val="0"/>
          <w:numId w:val="45"/>
        </w:numPr>
        <w:rPr>
          <w:rFonts w:asciiTheme="majorHAnsi" w:hAnsiTheme="majorHAnsi" w:cstheme="majorHAnsi"/>
          <w:sz w:val="24"/>
          <w:szCs w:val="24"/>
          <w:lang w:val="en-GB"/>
        </w:rPr>
      </w:pPr>
      <w:r w:rsidRPr="00E65875">
        <w:rPr>
          <w:rFonts w:asciiTheme="majorHAnsi" w:hAnsiTheme="majorHAnsi" w:cstheme="majorHAnsi"/>
          <w:sz w:val="24"/>
          <w:szCs w:val="24"/>
          <w:lang w:val="en-GB"/>
        </w:rPr>
        <w:t>1.3 Project Motivation</w:t>
      </w:r>
    </w:p>
    <w:p w14:paraId="476C3F85" w14:textId="77777777" w:rsidR="00E65875" w:rsidRPr="00E65875" w:rsidRDefault="00E65875" w:rsidP="00E65875">
      <w:pPr>
        <w:pStyle w:val="BodyText"/>
        <w:rPr>
          <w:rFonts w:asciiTheme="majorHAnsi" w:hAnsiTheme="majorHAnsi" w:cstheme="majorHAnsi"/>
          <w:sz w:val="24"/>
          <w:szCs w:val="24"/>
          <w:lang w:val="en-GB"/>
        </w:rPr>
      </w:pPr>
      <w:r w:rsidRPr="00E65875">
        <w:rPr>
          <w:rFonts w:asciiTheme="majorHAnsi" w:hAnsiTheme="majorHAnsi" w:cstheme="majorHAnsi"/>
          <w:sz w:val="24"/>
          <w:szCs w:val="24"/>
          <w:lang w:val="en-GB"/>
        </w:rPr>
        <w:pict w14:anchorId="2FEE93B9">
          <v:rect id="_x0000_i1331" style="width:0;height:1.5pt" o:hralign="center" o:hrstd="t" o:hr="t" fillcolor="#a0a0a0" stroked="f"/>
        </w:pict>
      </w:r>
    </w:p>
    <w:p w14:paraId="1ECDAE01" w14:textId="77777777" w:rsidR="00E65875" w:rsidRPr="00E65875" w:rsidRDefault="00E65875" w:rsidP="00E65875">
      <w:pPr>
        <w:pStyle w:val="BodyText"/>
        <w:rPr>
          <w:rFonts w:asciiTheme="majorHAnsi" w:hAnsiTheme="majorHAnsi" w:cstheme="majorHAnsi"/>
          <w:b/>
          <w:bCs/>
          <w:sz w:val="24"/>
          <w:szCs w:val="24"/>
          <w:lang w:val="en-GB"/>
        </w:rPr>
      </w:pPr>
      <w:r w:rsidRPr="00E65875">
        <w:rPr>
          <w:rFonts w:ascii="Segoe UI Emoji" w:hAnsi="Segoe UI Emoji" w:cs="Segoe UI Emoji"/>
          <w:b/>
          <w:bCs/>
          <w:sz w:val="24"/>
          <w:szCs w:val="24"/>
          <w:lang w:val="en-GB"/>
        </w:rPr>
        <w:t>🔹</w:t>
      </w:r>
      <w:r w:rsidRPr="00E65875">
        <w:rPr>
          <w:rFonts w:asciiTheme="majorHAnsi" w:hAnsiTheme="majorHAnsi" w:cstheme="majorHAnsi"/>
          <w:b/>
          <w:bCs/>
          <w:sz w:val="24"/>
          <w:szCs w:val="24"/>
          <w:lang w:val="en-GB"/>
        </w:rPr>
        <w:t xml:space="preserve"> 2. Project Objectives ............................................................. </w:t>
      </w:r>
      <w:r w:rsidRPr="00E65875">
        <w:rPr>
          <w:rFonts w:asciiTheme="majorHAnsi" w:hAnsiTheme="majorHAnsi" w:cstheme="majorHAnsi"/>
          <w:b/>
          <w:bCs/>
          <w:i/>
          <w:iCs/>
          <w:sz w:val="24"/>
          <w:szCs w:val="24"/>
          <w:lang w:val="en-GB"/>
        </w:rPr>
        <w:t>[pg. 5]</w:t>
      </w:r>
    </w:p>
    <w:p w14:paraId="53992A4A" w14:textId="77777777" w:rsidR="00E65875" w:rsidRPr="00E65875" w:rsidRDefault="00E65875" w:rsidP="00E65875">
      <w:pPr>
        <w:pStyle w:val="BodyText"/>
        <w:numPr>
          <w:ilvl w:val="0"/>
          <w:numId w:val="46"/>
        </w:numPr>
        <w:rPr>
          <w:rFonts w:asciiTheme="majorHAnsi" w:hAnsiTheme="majorHAnsi" w:cstheme="majorHAnsi"/>
          <w:sz w:val="24"/>
          <w:szCs w:val="24"/>
          <w:lang w:val="en-GB"/>
        </w:rPr>
      </w:pPr>
      <w:r w:rsidRPr="00E65875">
        <w:rPr>
          <w:rFonts w:asciiTheme="majorHAnsi" w:hAnsiTheme="majorHAnsi" w:cstheme="majorHAnsi"/>
          <w:sz w:val="24"/>
          <w:szCs w:val="24"/>
          <w:lang w:val="en-GB"/>
        </w:rPr>
        <w:t>2.1 Aims</w:t>
      </w:r>
    </w:p>
    <w:p w14:paraId="35F82F20" w14:textId="77777777" w:rsidR="00E65875" w:rsidRPr="00E65875" w:rsidRDefault="00E65875" w:rsidP="00E65875">
      <w:pPr>
        <w:pStyle w:val="BodyText"/>
        <w:numPr>
          <w:ilvl w:val="0"/>
          <w:numId w:val="46"/>
        </w:numPr>
        <w:rPr>
          <w:rFonts w:asciiTheme="majorHAnsi" w:hAnsiTheme="majorHAnsi" w:cstheme="majorHAnsi"/>
          <w:sz w:val="24"/>
          <w:szCs w:val="24"/>
          <w:lang w:val="en-GB"/>
        </w:rPr>
      </w:pPr>
      <w:r w:rsidRPr="00E65875">
        <w:rPr>
          <w:rFonts w:asciiTheme="majorHAnsi" w:hAnsiTheme="majorHAnsi" w:cstheme="majorHAnsi"/>
          <w:sz w:val="24"/>
          <w:szCs w:val="24"/>
          <w:lang w:val="en-GB"/>
        </w:rPr>
        <w:t>2.2 Objectives Breakdown</w:t>
      </w:r>
    </w:p>
    <w:p w14:paraId="0D34BB17" w14:textId="77777777" w:rsidR="00E65875" w:rsidRPr="00E65875" w:rsidRDefault="00E65875" w:rsidP="00E65875">
      <w:pPr>
        <w:pStyle w:val="BodyText"/>
        <w:numPr>
          <w:ilvl w:val="0"/>
          <w:numId w:val="46"/>
        </w:numPr>
        <w:rPr>
          <w:rFonts w:asciiTheme="majorHAnsi" w:hAnsiTheme="majorHAnsi" w:cstheme="majorHAnsi"/>
          <w:sz w:val="24"/>
          <w:szCs w:val="24"/>
          <w:lang w:val="en-GB"/>
        </w:rPr>
      </w:pPr>
      <w:r w:rsidRPr="00E65875">
        <w:rPr>
          <w:rFonts w:asciiTheme="majorHAnsi" w:hAnsiTheme="majorHAnsi" w:cstheme="majorHAnsi"/>
          <w:sz w:val="24"/>
          <w:szCs w:val="24"/>
          <w:lang w:val="en-GB"/>
        </w:rPr>
        <w:t>2.3 Success Criteria</w:t>
      </w:r>
    </w:p>
    <w:p w14:paraId="3AFA1A60" w14:textId="77777777" w:rsidR="00E65875" w:rsidRPr="00E65875" w:rsidRDefault="00E65875" w:rsidP="00E65875">
      <w:pPr>
        <w:pStyle w:val="BodyText"/>
        <w:rPr>
          <w:rFonts w:asciiTheme="majorHAnsi" w:hAnsiTheme="majorHAnsi" w:cstheme="majorHAnsi"/>
          <w:sz w:val="24"/>
          <w:szCs w:val="24"/>
          <w:lang w:val="en-GB"/>
        </w:rPr>
      </w:pPr>
      <w:r w:rsidRPr="00E65875">
        <w:rPr>
          <w:rFonts w:asciiTheme="majorHAnsi" w:hAnsiTheme="majorHAnsi" w:cstheme="majorHAnsi"/>
          <w:sz w:val="24"/>
          <w:szCs w:val="24"/>
          <w:lang w:val="en-GB"/>
        </w:rPr>
        <w:pict w14:anchorId="6EA5E849">
          <v:rect id="_x0000_i1332" style="width:0;height:1.5pt" o:hralign="center" o:hrstd="t" o:hr="t" fillcolor="#a0a0a0" stroked="f"/>
        </w:pict>
      </w:r>
    </w:p>
    <w:p w14:paraId="27D2B77C" w14:textId="77777777" w:rsidR="00E65875" w:rsidRPr="00E65875" w:rsidRDefault="00E65875" w:rsidP="00E65875">
      <w:pPr>
        <w:pStyle w:val="BodyText"/>
        <w:rPr>
          <w:rFonts w:asciiTheme="majorHAnsi" w:hAnsiTheme="majorHAnsi" w:cstheme="majorHAnsi"/>
          <w:b/>
          <w:bCs/>
          <w:sz w:val="24"/>
          <w:szCs w:val="24"/>
          <w:lang w:val="en-GB"/>
        </w:rPr>
      </w:pPr>
      <w:r w:rsidRPr="00E65875">
        <w:rPr>
          <w:rFonts w:ascii="Segoe UI Emoji" w:hAnsi="Segoe UI Emoji" w:cs="Segoe UI Emoji"/>
          <w:b/>
          <w:bCs/>
          <w:sz w:val="24"/>
          <w:szCs w:val="24"/>
          <w:lang w:val="en-GB"/>
        </w:rPr>
        <w:t>🔹</w:t>
      </w:r>
      <w:r w:rsidRPr="00E65875">
        <w:rPr>
          <w:rFonts w:asciiTheme="majorHAnsi" w:hAnsiTheme="majorHAnsi" w:cstheme="majorHAnsi"/>
          <w:b/>
          <w:bCs/>
          <w:sz w:val="24"/>
          <w:szCs w:val="24"/>
          <w:lang w:val="en-GB"/>
        </w:rPr>
        <w:t xml:space="preserve"> 3. Ethical Considerations .................................................. </w:t>
      </w:r>
      <w:r w:rsidRPr="00E65875">
        <w:rPr>
          <w:rFonts w:asciiTheme="majorHAnsi" w:hAnsiTheme="majorHAnsi" w:cstheme="majorHAnsi"/>
          <w:b/>
          <w:bCs/>
          <w:i/>
          <w:iCs/>
          <w:sz w:val="24"/>
          <w:szCs w:val="24"/>
          <w:lang w:val="en-GB"/>
        </w:rPr>
        <w:t>[pg. 6]</w:t>
      </w:r>
    </w:p>
    <w:p w14:paraId="59D5C505" w14:textId="77777777" w:rsidR="00E65875" w:rsidRPr="00E65875" w:rsidRDefault="00E65875" w:rsidP="00E65875">
      <w:pPr>
        <w:pStyle w:val="BodyText"/>
        <w:numPr>
          <w:ilvl w:val="0"/>
          <w:numId w:val="47"/>
        </w:numPr>
        <w:rPr>
          <w:rFonts w:asciiTheme="majorHAnsi" w:hAnsiTheme="majorHAnsi" w:cstheme="majorHAnsi"/>
          <w:sz w:val="24"/>
          <w:szCs w:val="24"/>
          <w:lang w:val="en-GB"/>
        </w:rPr>
      </w:pPr>
      <w:r w:rsidRPr="00E65875">
        <w:rPr>
          <w:rFonts w:asciiTheme="majorHAnsi" w:hAnsiTheme="majorHAnsi" w:cstheme="majorHAnsi"/>
          <w:sz w:val="24"/>
          <w:szCs w:val="24"/>
          <w:lang w:val="en-GB"/>
        </w:rPr>
        <w:t>3.1 Data Privacy</w:t>
      </w:r>
    </w:p>
    <w:p w14:paraId="78F43AC3" w14:textId="77777777" w:rsidR="00E65875" w:rsidRPr="00E65875" w:rsidRDefault="00E65875" w:rsidP="00E65875">
      <w:pPr>
        <w:pStyle w:val="BodyText"/>
        <w:numPr>
          <w:ilvl w:val="0"/>
          <w:numId w:val="47"/>
        </w:numPr>
        <w:rPr>
          <w:rFonts w:asciiTheme="majorHAnsi" w:hAnsiTheme="majorHAnsi" w:cstheme="majorHAnsi"/>
          <w:sz w:val="24"/>
          <w:szCs w:val="24"/>
          <w:lang w:val="en-GB"/>
        </w:rPr>
      </w:pPr>
      <w:r w:rsidRPr="00E65875">
        <w:rPr>
          <w:rFonts w:asciiTheme="majorHAnsi" w:hAnsiTheme="majorHAnsi" w:cstheme="majorHAnsi"/>
          <w:sz w:val="24"/>
          <w:szCs w:val="24"/>
          <w:lang w:val="en-GB"/>
        </w:rPr>
        <w:t>3.2 Sentiment Sensitivity</w:t>
      </w:r>
    </w:p>
    <w:p w14:paraId="4C7F44E6" w14:textId="77777777" w:rsidR="00E65875" w:rsidRPr="00E65875" w:rsidRDefault="00E65875" w:rsidP="00E65875">
      <w:pPr>
        <w:pStyle w:val="BodyText"/>
        <w:numPr>
          <w:ilvl w:val="0"/>
          <w:numId w:val="47"/>
        </w:numPr>
        <w:rPr>
          <w:rFonts w:asciiTheme="majorHAnsi" w:hAnsiTheme="majorHAnsi" w:cstheme="majorHAnsi"/>
          <w:sz w:val="24"/>
          <w:szCs w:val="24"/>
          <w:lang w:val="en-GB"/>
        </w:rPr>
      </w:pPr>
      <w:r w:rsidRPr="00E65875">
        <w:rPr>
          <w:rFonts w:asciiTheme="majorHAnsi" w:hAnsiTheme="majorHAnsi" w:cstheme="majorHAnsi"/>
          <w:sz w:val="24"/>
          <w:szCs w:val="24"/>
          <w:lang w:val="en-GB"/>
        </w:rPr>
        <w:t>3.3 Fairness and Bias</w:t>
      </w:r>
    </w:p>
    <w:p w14:paraId="49830159" w14:textId="77777777" w:rsidR="00E65875" w:rsidRPr="00E65875" w:rsidRDefault="00E65875" w:rsidP="00E65875">
      <w:pPr>
        <w:pStyle w:val="BodyText"/>
        <w:numPr>
          <w:ilvl w:val="0"/>
          <w:numId w:val="47"/>
        </w:numPr>
        <w:rPr>
          <w:rFonts w:asciiTheme="majorHAnsi" w:hAnsiTheme="majorHAnsi" w:cstheme="majorHAnsi"/>
          <w:sz w:val="24"/>
          <w:szCs w:val="24"/>
          <w:lang w:val="en-GB"/>
        </w:rPr>
      </w:pPr>
      <w:r w:rsidRPr="00E65875">
        <w:rPr>
          <w:rFonts w:asciiTheme="majorHAnsi" w:hAnsiTheme="majorHAnsi" w:cstheme="majorHAnsi"/>
          <w:sz w:val="24"/>
          <w:szCs w:val="24"/>
          <w:lang w:val="en-GB"/>
        </w:rPr>
        <w:t>3.4 Responsible AI Use</w:t>
      </w:r>
    </w:p>
    <w:p w14:paraId="41D78C59" w14:textId="77777777" w:rsidR="00E65875" w:rsidRPr="00E65875" w:rsidRDefault="00E65875" w:rsidP="00E65875">
      <w:pPr>
        <w:pStyle w:val="BodyText"/>
        <w:rPr>
          <w:rFonts w:asciiTheme="majorHAnsi" w:hAnsiTheme="majorHAnsi" w:cstheme="majorHAnsi"/>
          <w:sz w:val="24"/>
          <w:szCs w:val="24"/>
          <w:lang w:val="en-GB"/>
        </w:rPr>
      </w:pPr>
      <w:r w:rsidRPr="00E65875">
        <w:rPr>
          <w:rFonts w:asciiTheme="majorHAnsi" w:hAnsiTheme="majorHAnsi" w:cstheme="majorHAnsi"/>
          <w:sz w:val="24"/>
          <w:szCs w:val="24"/>
          <w:lang w:val="en-GB"/>
        </w:rPr>
        <w:pict w14:anchorId="6DCD2EAE">
          <v:rect id="_x0000_i1333" style="width:0;height:1.5pt" o:hralign="center" o:hrstd="t" o:hr="t" fillcolor="#a0a0a0" stroked="f"/>
        </w:pict>
      </w:r>
    </w:p>
    <w:p w14:paraId="05300415" w14:textId="77777777" w:rsidR="00E65875" w:rsidRPr="00E65875" w:rsidRDefault="00E65875" w:rsidP="00E65875">
      <w:pPr>
        <w:pStyle w:val="BodyText"/>
        <w:rPr>
          <w:rFonts w:asciiTheme="majorHAnsi" w:hAnsiTheme="majorHAnsi" w:cstheme="majorHAnsi"/>
          <w:b/>
          <w:bCs/>
          <w:sz w:val="24"/>
          <w:szCs w:val="24"/>
          <w:lang w:val="en-GB"/>
        </w:rPr>
      </w:pPr>
      <w:r w:rsidRPr="00E65875">
        <w:rPr>
          <w:rFonts w:ascii="Segoe UI Emoji" w:hAnsi="Segoe UI Emoji" w:cs="Segoe UI Emoji"/>
          <w:b/>
          <w:bCs/>
          <w:sz w:val="24"/>
          <w:szCs w:val="24"/>
          <w:lang w:val="en-GB"/>
        </w:rPr>
        <w:t>🔹</w:t>
      </w:r>
      <w:r w:rsidRPr="00E65875">
        <w:rPr>
          <w:rFonts w:asciiTheme="majorHAnsi" w:hAnsiTheme="majorHAnsi" w:cstheme="majorHAnsi"/>
          <w:b/>
          <w:bCs/>
          <w:sz w:val="24"/>
          <w:szCs w:val="24"/>
          <w:lang w:val="en-GB"/>
        </w:rPr>
        <w:t xml:space="preserve"> 4. Literature Comparison .................................................. </w:t>
      </w:r>
      <w:r w:rsidRPr="00E65875">
        <w:rPr>
          <w:rFonts w:asciiTheme="majorHAnsi" w:hAnsiTheme="majorHAnsi" w:cstheme="majorHAnsi"/>
          <w:b/>
          <w:bCs/>
          <w:i/>
          <w:iCs/>
          <w:sz w:val="24"/>
          <w:szCs w:val="24"/>
          <w:lang w:val="en-GB"/>
        </w:rPr>
        <w:t>[pg. 8]</w:t>
      </w:r>
    </w:p>
    <w:p w14:paraId="1E1953A0" w14:textId="77777777" w:rsidR="00E65875" w:rsidRPr="00E65875" w:rsidRDefault="00E65875" w:rsidP="00E65875">
      <w:pPr>
        <w:pStyle w:val="BodyText"/>
        <w:numPr>
          <w:ilvl w:val="0"/>
          <w:numId w:val="48"/>
        </w:numPr>
        <w:rPr>
          <w:rFonts w:asciiTheme="majorHAnsi" w:hAnsiTheme="majorHAnsi" w:cstheme="majorHAnsi"/>
          <w:sz w:val="24"/>
          <w:szCs w:val="24"/>
          <w:lang w:val="en-GB"/>
        </w:rPr>
      </w:pPr>
      <w:r w:rsidRPr="00E65875">
        <w:rPr>
          <w:rFonts w:asciiTheme="majorHAnsi" w:hAnsiTheme="majorHAnsi" w:cstheme="majorHAnsi"/>
          <w:sz w:val="24"/>
          <w:szCs w:val="24"/>
          <w:lang w:val="en-GB"/>
        </w:rPr>
        <w:t>4.1 Traditional Intent Methods</w:t>
      </w:r>
    </w:p>
    <w:p w14:paraId="4CA9EB3B" w14:textId="77777777" w:rsidR="00E65875" w:rsidRPr="00E65875" w:rsidRDefault="00E65875" w:rsidP="00E65875">
      <w:pPr>
        <w:pStyle w:val="BodyText"/>
        <w:numPr>
          <w:ilvl w:val="0"/>
          <w:numId w:val="48"/>
        </w:numPr>
        <w:rPr>
          <w:rFonts w:asciiTheme="majorHAnsi" w:hAnsiTheme="majorHAnsi" w:cstheme="majorHAnsi"/>
          <w:sz w:val="24"/>
          <w:szCs w:val="24"/>
          <w:lang w:val="en-GB"/>
        </w:rPr>
      </w:pPr>
      <w:r w:rsidRPr="00E65875">
        <w:rPr>
          <w:rFonts w:asciiTheme="majorHAnsi" w:hAnsiTheme="majorHAnsi" w:cstheme="majorHAnsi"/>
          <w:sz w:val="24"/>
          <w:szCs w:val="24"/>
          <w:lang w:val="en-GB"/>
        </w:rPr>
        <w:t>4.2 Deep Learning Approaches</w:t>
      </w:r>
    </w:p>
    <w:p w14:paraId="2DB20290" w14:textId="77777777" w:rsidR="00E65875" w:rsidRPr="00E65875" w:rsidRDefault="00E65875" w:rsidP="00E65875">
      <w:pPr>
        <w:pStyle w:val="BodyText"/>
        <w:numPr>
          <w:ilvl w:val="0"/>
          <w:numId w:val="48"/>
        </w:numPr>
        <w:rPr>
          <w:rFonts w:asciiTheme="majorHAnsi" w:hAnsiTheme="majorHAnsi" w:cstheme="majorHAnsi"/>
          <w:sz w:val="24"/>
          <w:szCs w:val="24"/>
          <w:lang w:val="en-GB"/>
        </w:rPr>
      </w:pPr>
      <w:r w:rsidRPr="00E65875">
        <w:rPr>
          <w:rFonts w:asciiTheme="majorHAnsi" w:hAnsiTheme="majorHAnsi" w:cstheme="majorHAnsi"/>
          <w:sz w:val="24"/>
          <w:szCs w:val="24"/>
          <w:lang w:val="en-GB"/>
        </w:rPr>
        <w:t>4.3 Sentiment Techniques</w:t>
      </w:r>
    </w:p>
    <w:p w14:paraId="211916C5" w14:textId="77777777" w:rsidR="00E65875" w:rsidRPr="00E65875" w:rsidRDefault="00E65875" w:rsidP="00E65875">
      <w:pPr>
        <w:pStyle w:val="BodyText"/>
        <w:numPr>
          <w:ilvl w:val="0"/>
          <w:numId w:val="48"/>
        </w:numPr>
        <w:rPr>
          <w:rFonts w:asciiTheme="majorHAnsi" w:hAnsiTheme="majorHAnsi" w:cstheme="majorHAnsi"/>
          <w:sz w:val="24"/>
          <w:szCs w:val="24"/>
          <w:lang w:val="en-GB"/>
        </w:rPr>
      </w:pPr>
      <w:r w:rsidRPr="00E65875">
        <w:rPr>
          <w:rFonts w:asciiTheme="majorHAnsi" w:hAnsiTheme="majorHAnsi" w:cstheme="majorHAnsi"/>
          <w:sz w:val="24"/>
          <w:szCs w:val="24"/>
          <w:lang w:val="en-GB"/>
        </w:rPr>
        <w:t>4.4 Literature Summary Table</w:t>
      </w:r>
    </w:p>
    <w:p w14:paraId="5A8B4FD8" w14:textId="77777777" w:rsidR="00E65875" w:rsidRPr="00E65875" w:rsidRDefault="00E65875" w:rsidP="00E65875">
      <w:pPr>
        <w:pStyle w:val="BodyText"/>
        <w:rPr>
          <w:rFonts w:asciiTheme="majorHAnsi" w:hAnsiTheme="majorHAnsi" w:cstheme="majorHAnsi"/>
          <w:sz w:val="24"/>
          <w:szCs w:val="24"/>
          <w:lang w:val="en-GB"/>
        </w:rPr>
      </w:pPr>
      <w:r w:rsidRPr="00E65875">
        <w:rPr>
          <w:rFonts w:asciiTheme="majorHAnsi" w:hAnsiTheme="majorHAnsi" w:cstheme="majorHAnsi"/>
          <w:sz w:val="24"/>
          <w:szCs w:val="24"/>
          <w:lang w:val="en-GB"/>
        </w:rPr>
        <w:pict w14:anchorId="7384B448">
          <v:rect id="_x0000_i1334" style="width:0;height:1.5pt" o:hralign="center" o:hrstd="t" o:hr="t" fillcolor="#a0a0a0" stroked="f"/>
        </w:pict>
      </w:r>
    </w:p>
    <w:p w14:paraId="2D82E7DD" w14:textId="77777777" w:rsidR="00E65875" w:rsidRPr="00E65875" w:rsidRDefault="00E65875" w:rsidP="00E65875">
      <w:pPr>
        <w:pStyle w:val="BodyText"/>
        <w:rPr>
          <w:rFonts w:asciiTheme="majorHAnsi" w:hAnsiTheme="majorHAnsi" w:cstheme="majorHAnsi"/>
          <w:b/>
          <w:bCs/>
          <w:sz w:val="24"/>
          <w:szCs w:val="24"/>
          <w:lang w:val="en-GB"/>
        </w:rPr>
      </w:pPr>
      <w:r w:rsidRPr="00E65875">
        <w:rPr>
          <w:rFonts w:ascii="Segoe UI Emoji" w:hAnsi="Segoe UI Emoji" w:cs="Segoe UI Emoji"/>
          <w:b/>
          <w:bCs/>
          <w:sz w:val="24"/>
          <w:szCs w:val="24"/>
          <w:lang w:val="en-GB"/>
        </w:rPr>
        <w:t>🔹</w:t>
      </w:r>
      <w:r w:rsidRPr="00E65875">
        <w:rPr>
          <w:rFonts w:asciiTheme="majorHAnsi" w:hAnsiTheme="majorHAnsi" w:cstheme="majorHAnsi"/>
          <w:b/>
          <w:bCs/>
          <w:sz w:val="24"/>
          <w:szCs w:val="24"/>
          <w:lang w:val="en-GB"/>
        </w:rPr>
        <w:t xml:space="preserve"> 5. Methodology ................................................................... </w:t>
      </w:r>
      <w:r w:rsidRPr="00E65875">
        <w:rPr>
          <w:rFonts w:asciiTheme="majorHAnsi" w:hAnsiTheme="majorHAnsi" w:cstheme="majorHAnsi"/>
          <w:b/>
          <w:bCs/>
          <w:i/>
          <w:iCs/>
          <w:sz w:val="24"/>
          <w:szCs w:val="24"/>
          <w:lang w:val="en-GB"/>
        </w:rPr>
        <w:t>[pg. 10]</w:t>
      </w:r>
    </w:p>
    <w:p w14:paraId="1205CD53" w14:textId="77777777" w:rsidR="00E65875" w:rsidRPr="00E65875" w:rsidRDefault="00E65875" w:rsidP="00E65875">
      <w:pPr>
        <w:pStyle w:val="BodyText"/>
        <w:numPr>
          <w:ilvl w:val="0"/>
          <w:numId w:val="49"/>
        </w:numPr>
        <w:rPr>
          <w:rFonts w:asciiTheme="majorHAnsi" w:hAnsiTheme="majorHAnsi" w:cstheme="majorHAnsi"/>
          <w:sz w:val="24"/>
          <w:szCs w:val="24"/>
          <w:lang w:val="en-GB"/>
        </w:rPr>
      </w:pPr>
      <w:r w:rsidRPr="00E65875">
        <w:rPr>
          <w:rFonts w:asciiTheme="majorHAnsi" w:hAnsiTheme="majorHAnsi" w:cstheme="majorHAnsi"/>
          <w:sz w:val="24"/>
          <w:szCs w:val="24"/>
          <w:lang w:val="en-GB"/>
        </w:rPr>
        <w:t>5.1 Dataset Overview</w:t>
      </w:r>
    </w:p>
    <w:p w14:paraId="03A299EF" w14:textId="77777777" w:rsidR="00E65875" w:rsidRPr="00E65875" w:rsidRDefault="00E65875" w:rsidP="00E65875">
      <w:pPr>
        <w:pStyle w:val="BodyText"/>
        <w:numPr>
          <w:ilvl w:val="0"/>
          <w:numId w:val="49"/>
        </w:numPr>
        <w:rPr>
          <w:rFonts w:asciiTheme="majorHAnsi" w:hAnsiTheme="majorHAnsi" w:cstheme="majorHAnsi"/>
          <w:sz w:val="24"/>
          <w:szCs w:val="24"/>
          <w:lang w:val="en-GB"/>
        </w:rPr>
      </w:pPr>
      <w:r w:rsidRPr="00E65875">
        <w:rPr>
          <w:rFonts w:asciiTheme="majorHAnsi" w:hAnsiTheme="majorHAnsi" w:cstheme="majorHAnsi"/>
          <w:sz w:val="24"/>
          <w:szCs w:val="24"/>
          <w:lang w:val="en-GB"/>
        </w:rPr>
        <w:lastRenderedPageBreak/>
        <w:t>5.2 Data Preprocessing</w:t>
      </w:r>
    </w:p>
    <w:p w14:paraId="0FF822D2" w14:textId="77777777" w:rsidR="00E65875" w:rsidRPr="00E65875" w:rsidRDefault="00E65875" w:rsidP="00E65875">
      <w:pPr>
        <w:pStyle w:val="BodyText"/>
        <w:numPr>
          <w:ilvl w:val="0"/>
          <w:numId w:val="49"/>
        </w:numPr>
        <w:rPr>
          <w:rFonts w:asciiTheme="majorHAnsi" w:hAnsiTheme="majorHAnsi" w:cstheme="majorHAnsi"/>
          <w:sz w:val="24"/>
          <w:szCs w:val="24"/>
          <w:lang w:val="en-GB"/>
        </w:rPr>
      </w:pPr>
      <w:r w:rsidRPr="00E65875">
        <w:rPr>
          <w:rFonts w:asciiTheme="majorHAnsi" w:hAnsiTheme="majorHAnsi" w:cstheme="majorHAnsi"/>
          <w:sz w:val="24"/>
          <w:szCs w:val="24"/>
          <w:lang w:val="en-GB"/>
        </w:rPr>
        <w:t>5.3 DNN Model Architecture</w:t>
      </w:r>
    </w:p>
    <w:p w14:paraId="3D5C8038" w14:textId="77777777" w:rsidR="00E65875" w:rsidRPr="00E65875" w:rsidRDefault="00E65875" w:rsidP="00E65875">
      <w:pPr>
        <w:pStyle w:val="BodyText"/>
        <w:numPr>
          <w:ilvl w:val="0"/>
          <w:numId w:val="49"/>
        </w:numPr>
        <w:rPr>
          <w:rFonts w:asciiTheme="majorHAnsi" w:hAnsiTheme="majorHAnsi" w:cstheme="majorHAnsi"/>
          <w:sz w:val="24"/>
          <w:szCs w:val="24"/>
          <w:lang w:val="en-GB"/>
        </w:rPr>
      </w:pPr>
      <w:r w:rsidRPr="00E65875">
        <w:rPr>
          <w:rFonts w:asciiTheme="majorHAnsi" w:hAnsiTheme="majorHAnsi" w:cstheme="majorHAnsi"/>
          <w:sz w:val="24"/>
          <w:szCs w:val="24"/>
          <w:lang w:val="en-GB"/>
        </w:rPr>
        <w:t>5.4 LSTM Model Overview</w:t>
      </w:r>
    </w:p>
    <w:p w14:paraId="20AFCB73" w14:textId="77777777" w:rsidR="00E65875" w:rsidRPr="00E65875" w:rsidRDefault="00E65875" w:rsidP="00E65875">
      <w:pPr>
        <w:pStyle w:val="BodyText"/>
        <w:numPr>
          <w:ilvl w:val="0"/>
          <w:numId w:val="49"/>
        </w:numPr>
        <w:rPr>
          <w:rFonts w:asciiTheme="majorHAnsi" w:hAnsiTheme="majorHAnsi" w:cstheme="majorHAnsi"/>
          <w:sz w:val="24"/>
          <w:szCs w:val="24"/>
          <w:lang w:val="en-GB"/>
        </w:rPr>
      </w:pPr>
      <w:r w:rsidRPr="00E65875">
        <w:rPr>
          <w:rFonts w:asciiTheme="majorHAnsi" w:hAnsiTheme="majorHAnsi" w:cstheme="majorHAnsi"/>
          <w:sz w:val="24"/>
          <w:szCs w:val="24"/>
          <w:lang w:val="en-GB"/>
        </w:rPr>
        <w:t>5.5 Sentiment Analysis with VADER</w:t>
      </w:r>
    </w:p>
    <w:p w14:paraId="131CABDC" w14:textId="77777777" w:rsidR="00E65875" w:rsidRPr="00E65875" w:rsidRDefault="00E65875" w:rsidP="00E65875">
      <w:pPr>
        <w:pStyle w:val="BodyText"/>
        <w:numPr>
          <w:ilvl w:val="0"/>
          <w:numId w:val="49"/>
        </w:numPr>
        <w:rPr>
          <w:rFonts w:asciiTheme="majorHAnsi" w:hAnsiTheme="majorHAnsi" w:cstheme="majorHAnsi"/>
          <w:sz w:val="24"/>
          <w:szCs w:val="24"/>
          <w:lang w:val="en-GB"/>
        </w:rPr>
      </w:pPr>
      <w:r w:rsidRPr="00E65875">
        <w:rPr>
          <w:rFonts w:asciiTheme="majorHAnsi" w:hAnsiTheme="majorHAnsi" w:cstheme="majorHAnsi"/>
          <w:sz w:val="24"/>
          <w:szCs w:val="24"/>
          <w:lang w:val="en-GB"/>
        </w:rPr>
        <w:t>5.6 Response Generation Logic</w:t>
      </w:r>
    </w:p>
    <w:p w14:paraId="4DF9C96C" w14:textId="77777777" w:rsidR="00E65875" w:rsidRPr="00E65875" w:rsidRDefault="00E65875" w:rsidP="00E65875">
      <w:pPr>
        <w:pStyle w:val="BodyText"/>
        <w:numPr>
          <w:ilvl w:val="0"/>
          <w:numId w:val="49"/>
        </w:numPr>
        <w:rPr>
          <w:rFonts w:asciiTheme="majorHAnsi" w:hAnsiTheme="majorHAnsi" w:cstheme="majorHAnsi"/>
          <w:sz w:val="24"/>
          <w:szCs w:val="24"/>
          <w:lang w:val="en-GB"/>
        </w:rPr>
      </w:pPr>
      <w:r w:rsidRPr="00E65875">
        <w:rPr>
          <w:rFonts w:asciiTheme="majorHAnsi" w:hAnsiTheme="majorHAnsi" w:cstheme="majorHAnsi"/>
          <w:sz w:val="24"/>
          <w:szCs w:val="24"/>
          <w:lang w:val="en-GB"/>
        </w:rPr>
        <w:t xml:space="preserve">5.7 </w:t>
      </w:r>
      <w:proofErr w:type="spellStart"/>
      <w:r w:rsidRPr="00E65875">
        <w:rPr>
          <w:rFonts w:asciiTheme="majorHAnsi" w:hAnsiTheme="majorHAnsi" w:cstheme="majorHAnsi"/>
          <w:sz w:val="24"/>
          <w:szCs w:val="24"/>
          <w:lang w:val="en-GB"/>
        </w:rPr>
        <w:t>Streamlit</w:t>
      </w:r>
      <w:proofErr w:type="spellEnd"/>
      <w:r w:rsidRPr="00E65875">
        <w:rPr>
          <w:rFonts w:asciiTheme="majorHAnsi" w:hAnsiTheme="majorHAnsi" w:cstheme="majorHAnsi"/>
          <w:sz w:val="24"/>
          <w:szCs w:val="24"/>
          <w:lang w:val="en-GB"/>
        </w:rPr>
        <w:t xml:space="preserve"> Chatbot UI</w:t>
      </w:r>
    </w:p>
    <w:p w14:paraId="02B11E69" w14:textId="77777777" w:rsidR="00E65875" w:rsidRPr="00E65875" w:rsidRDefault="00E65875" w:rsidP="00E65875">
      <w:pPr>
        <w:pStyle w:val="BodyText"/>
        <w:numPr>
          <w:ilvl w:val="0"/>
          <w:numId w:val="49"/>
        </w:numPr>
        <w:rPr>
          <w:rFonts w:asciiTheme="majorHAnsi" w:hAnsiTheme="majorHAnsi" w:cstheme="majorHAnsi"/>
          <w:sz w:val="24"/>
          <w:szCs w:val="24"/>
          <w:lang w:val="en-GB"/>
        </w:rPr>
      </w:pPr>
      <w:r w:rsidRPr="00E65875">
        <w:rPr>
          <w:rFonts w:asciiTheme="majorHAnsi" w:hAnsiTheme="majorHAnsi" w:cstheme="majorHAnsi"/>
          <w:sz w:val="24"/>
          <w:szCs w:val="24"/>
          <w:lang w:val="en-GB"/>
        </w:rPr>
        <w:t>5.8 Model Saving &amp; Reusability</w:t>
      </w:r>
    </w:p>
    <w:p w14:paraId="5FE86461" w14:textId="77777777" w:rsidR="00E65875" w:rsidRPr="00E65875" w:rsidRDefault="00E65875" w:rsidP="00E65875">
      <w:pPr>
        <w:pStyle w:val="BodyText"/>
        <w:rPr>
          <w:rFonts w:asciiTheme="majorHAnsi" w:hAnsiTheme="majorHAnsi" w:cstheme="majorHAnsi"/>
          <w:sz w:val="24"/>
          <w:szCs w:val="24"/>
          <w:lang w:val="en-GB"/>
        </w:rPr>
      </w:pPr>
      <w:r w:rsidRPr="00E65875">
        <w:rPr>
          <w:rFonts w:asciiTheme="majorHAnsi" w:hAnsiTheme="majorHAnsi" w:cstheme="majorHAnsi"/>
          <w:sz w:val="24"/>
          <w:szCs w:val="24"/>
          <w:lang w:val="en-GB"/>
        </w:rPr>
        <w:pict w14:anchorId="45051DB9">
          <v:rect id="_x0000_i1335" style="width:0;height:1.5pt" o:hralign="center" o:hrstd="t" o:hr="t" fillcolor="#a0a0a0" stroked="f"/>
        </w:pict>
      </w:r>
    </w:p>
    <w:p w14:paraId="715FCCF5" w14:textId="77777777" w:rsidR="00E65875" w:rsidRPr="00E65875" w:rsidRDefault="00E65875" w:rsidP="00E65875">
      <w:pPr>
        <w:pStyle w:val="BodyText"/>
        <w:rPr>
          <w:rFonts w:asciiTheme="majorHAnsi" w:hAnsiTheme="majorHAnsi" w:cstheme="majorHAnsi"/>
          <w:b/>
          <w:bCs/>
          <w:sz w:val="24"/>
          <w:szCs w:val="24"/>
          <w:lang w:val="en-GB"/>
        </w:rPr>
      </w:pPr>
      <w:r w:rsidRPr="00E65875">
        <w:rPr>
          <w:rFonts w:ascii="Segoe UI Emoji" w:hAnsi="Segoe UI Emoji" w:cs="Segoe UI Emoji"/>
          <w:b/>
          <w:bCs/>
          <w:sz w:val="24"/>
          <w:szCs w:val="24"/>
          <w:lang w:val="en-GB"/>
        </w:rPr>
        <w:t>🔹</w:t>
      </w:r>
      <w:r w:rsidRPr="00E65875">
        <w:rPr>
          <w:rFonts w:asciiTheme="majorHAnsi" w:hAnsiTheme="majorHAnsi" w:cstheme="majorHAnsi"/>
          <w:b/>
          <w:bCs/>
          <w:sz w:val="24"/>
          <w:szCs w:val="24"/>
          <w:lang w:val="en-GB"/>
        </w:rPr>
        <w:t xml:space="preserve"> 6. Experiments and Results ............................................ </w:t>
      </w:r>
      <w:r w:rsidRPr="00E65875">
        <w:rPr>
          <w:rFonts w:asciiTheme="majorHAnsi" w:hAnsiTheme="majorHAnsi" w:cstheme="majorHAnsi"/>
          <w:b/>
          <w:bCs/>
          <w:i/>
          <w:iCs/>
          <w:sz w:val="24"/>
          <w:szCs w:val="24"/>
          <w:lang w:val="en-GB"/>
        </w:rPr>
        <w:t>[pg. 15]</w:t>
      </w:r>
    </w:p>
    <w:p w14:paraId="0346BD2E" w14:textId="77777777" w:rsidR="00E65875" w:rsidRPr="00E65875" w:rsidRDefault="00E65875" w:rsidP="00E65875">
      <w:pPr>
        <w:pStyle w:val="BodyText"/>
        <w:numPr>
          <w:ilvl w:val="0"/>
          <w:numId w:val="50"/>
        </w:numPr>
        <w:rPr>
          <w:rFonts w:asciiTheme="majorHAnsi" w:hAnsiTheme="majorHAnsi" w:cstheme="majorHAnsi"/>
          <w:sz w:val="24"/>
          <w:szCs w:val="24"/>
          <w:lang w:val="en-GB"/>
        </w:rPr>
      </w:pPr>
      <w:r w:rsidRPr="00E65875">
        <w:rPr>
          <w:rFonts w:asciiTheme="majorHAnsi" w:hAnsiTheme="majorHAnsi" w:cstheme="majorHAnsi"/>
          <w:sz w:val="24"/>
          <w:szCs w:val="24"/>
          <w:lang w:val="en-GB"/>
        </w:rPr>
        <w:t>6.1 Metrics Used</w:t>
      </w:r>
    </w:p>
    <w:p w14:paraId="4BD45006" w14:textId="77777777" w:rsidR="00E65875" w:rsidRPr="00E65875" w:rsidRDefault="00E65875" w:rsidP="00E65875">
      <w:pPr>
        <w:pStyle w:val="BodyText"/>
        <w:numPr>
          <w:ilvl w:val="0"/>
          <w:numId w:val="50"/>
        </w:numPr>
        <w:rPr>
          <w:rFonts w:asciiTheme="majorHAnsi" w:hAnsiTheme="majorHAnsi" w:cstheme="majorHAnsi"/>
          <w:sz w:val="24"/>
          <w:szCs w:val="24"/>
          <w:lang w:val="en-GB"/>
        </w:rPr>
      </w:pPr>
      <w:r w:rsidRPr="00E65875">
        <w:rPr>
          <w:rFonts w:asciiTheme="majorHAnsi" w:hAnsiTheme="majorHAnsi" w:cstheme="majorHAnsi"/>
          <w:sz w:val="24"/>
          <w:szCs w:val="24"/>
          <w:lang w:val="en-GB"/>
        </w:rPr>
        <w:t>6.2 DNN Performance</w:t>
      </w:r>
    </w:p>
    <w:p w14:paraId="2B0EC682" w14:textId="77777777" w:rsidR="00E65875" w:rsidRPr="00E65875" w:rsidRDefault="00E65875" w:rsidP="00E65875">
      <w:pPr>
        <w:pStyle w:val="BodyText"/>
        <w:numPr>
          <w:ilvl w:val="0"/>
          <w:numId w:val="50"/>
        </w:numPr>
        <w:rPr>
          <w:rFonts w:asciiTheme="majorHAnsi" w:hAnsiTheme="majorHAnsi" w:cstheme="majorHAnsi"/>
          <w:sz w:val="24"/>
          <w:szCs w:val="24"/>
          <w:lang w:val="en-GB"/>
        </w:rPr>
      </w:pPr>
      <w:r w:rsidRPr="00E65875">
        <w:rPr>
          <w:rFonts w:asciiTheme="majorHAnsi" w:hAnsiTheme="majorHAnsi" w:cstheme="majorHAnsi"/>
          <w:sz w:val="24"/>
          <w:szCs w:val="24"/>
          <w:lang w:val="en-GB"/>
        </w:rPr>
        <w:t>6.3 LSTM Results</w:t>
      </w:r>
    </w:p>
    <w:p w14:paraId="70E228EA" w14:textId="77777777" w:rsidR="00E65875" w:rsidRPr="00E65875" w:rsidRDefault="00E65875" w:rsidP="00E65875">
      <w:pPr>
        <w:pStyle w:val="BodyText"/>
        <w:numPr>
          <w:ilvl w:val="0"/>
          <w:numId w:val="50"/>
        </w:numPr>
        <w:rPr>
          <w:rFonts w:asciiTheme="majorHAnsi" w:hAnsiTheme="majorHAnsi" w:cstheme="majorHAnsi"/>
          <w:sz w:val="24"/>
          <w:szCs w:val="24"/>
          <w:lang w:val="en-GB"/>
        </w:rPr>
      </w:pPr>
      <w:r w:rsidRPr="00E65875">
        <w:rPr>
          <w:rFonts w:asciiTheme="majorHAnsi" w:hAnsiTheme="majorHAnsi" w:cstheme="majorHAnsi"/>
          <w:sz w:val="24"/>
          <w:szCs w:val="24"/>
          <w:lang w:val="en-GB"/>
        </w:rPr>
        <w:t>6.4 Sentiment Response Accuracy</w:t>
      </w:r>
    </w:p>
    <w:p w14:paraId="2F4881FC" w14:textId="77777777" w:rsidR="00E65875" w:rsidRPr="00E65875" w:rsidRDefault="00E65875" w:rsidP="00E65875">
      <w:pPr>
        <w:pStyle w:val="BodyText"/>
        <w:numPr>
          <w:ilvl w:val="0"/>
          <w:numId w:val="50"/>
        </w:numPr>
        <w:rPr>
          <w:rFonts w:asciiTheme="majorHAnsi" w:hAnsiTheme="majorHAnsi" w:cstheme="majorHAnsi"/>
          <w:sz w:val="24"/>
          <w:szCs w:val="24"/>
          <w:lang w:val="en-GB"/>
        </w:rPr>
      </w:pPr>
      <w:r w:rsidRPr="00E65875">
        <w:rPr>
          <w:rFonts w:asciiTheme="majorHAnsi" w:hAnsiTheme="majorHAnsi" w:cstheme="majorHAnsi"/>
          <w:sz w:val="24"/>
          <w:szCs w:val="24"/>
          <w:lang w:val="en-GB"/>
        </w:rPr>
        <w:t>6.5 Prediction Examples</w:t>
      </w:r>
    </w:p>
    <w:p w14:paraId="0BAF6675" w14:textId="77777777" w:rsidR="00E65875" w:rsidRPr="00E65875" w:rsidRDefault="00E65875" w:rsidP="00E65875">
      <w:pPr>
        <w:pStyle w:val="BodyText"/>
        <w:numPr>
          <w:ilvl w:val="0"/>
          <w:numId w:val="50"/>
        </w:numPr>
        <w:rPr>
          <w:rFonts w:asciiTheme="majorHAnsi" w:hAnsiTheme="majorHAnsi" w:cstheme="majorHAnsi"/>
          <w:sz w:val="24"/>
          <w:szCs w:val="24"/>
          <w:lang w:val="en-GB"/>
        </w:rPr>
      </w:pPr>
      <w:r w:rsidRPr="00E65875">
        <w:rPr>
          <w:rFonts w:asciiTheme="majorHAnsi" w:hAnsiTheme="majorHAnsi" w:cstheme="majorHAnsi"/>
          <w:sz w:val="24"/>
          <w:szCs w:val="24"/>
          <w:lang w:val="en-GB"/>
        </w:rPr>
        <w:t>6.6 User Interface Screenshots</w:t>
      </w:r>
    </w:p>
    <w:p w14:paraId="62FA5C09" w14:textId="77777777" w:rsidR="00E65875" w:rsidRPr="00E65875" w:rsidRDefault="00E65875" w:rsidP="00E65875">
      <w:pPr>
        <w:pStyle w:val="BodyText"/>
        <w:numPr>
          <w:ilvl w:val="0"/>
          <w:numId w:val="50"/>
        </w:numPr>
        <w:rPr>
          <w:rFonts w:asciiTheme="majorHAnsi" w:hAnsiTheme="majorHAnsi" w:cstheme="majorHAnsi"/>
          <w:sz w:val="24"/>
          <w:szCs w:val="24"/>
          <w:lang w:val="en-GB"/>
        </w:rPr>
      </w:pPr>
      <w:r w:rsidRPr="00E65875">
        <w:rPr>
          <w:rFonts w:asciiTheme="majorHAnsi" w:hAnsiTheme="majorHAnsi" w:cstheme="majorHAnsi"/>
          <w:sz w:val="24"/>
          <w:szCs w:val="24"/>
          <w:lang w:val="en-GB"/>
        </w:rPr>
        <w:t>6.7 Summary</w:t>
      </w:r>
    </w:p>
    <w:p w14:paraId="39A9B4B0" w14:textId="77777777" w:rsidR="00E65875" w:rsidRPr="00E65875" w:rsidRDefault="00E65875" w:rsidP="00E65875">
      <w:pPr>
        <w:pStyle w:val="BodyText"/>
        <w:rPr>
          <w:rFonts w:asciiTheme="majorHAnsi" w:hAnsiTheme="majorHAnsi" w:cstheme="majorHAnsi"/>
          <w:sz w:val="24"/>
          <w:szCs w:val="24"/>
          <w:lang w:val="en-GB"/>
        </w:rPr>
      </w:pPr>
      <w:r w:rsidRPr="00E65875">
        <w:rPr>
          <w:rFonts w:asciiTheme="majorHAnsi" w:hAnsiTheme="majorHAnsi" w:cstheme="majorHAnsi"/>
          <w:sz w:val="24"/>
          <w:szCs w:val="24"/>
          <w:lang w:val="en-GB"/>
        </w:rPr>
        <w:pict w14:anchorId="70522DE0">
          <v:rect id="_x0000_i1336" style="width:0;height:1.5pt" o:hralign="center" o:hrstd="t" o:hr="t" fillcolor="#a0a0a0" stroked="f"/>
        </w:pict>
      </w:r>
    </w:p>
    <w:p w14:paraId="3E85A199" w14:textId="77777777" w:rsidR="00E65875" w:rsidRPr="00E65875" w:rsidRDefault="00E65875" w:rsidP="00E65875">
      <w:pPr>
        <w:pStyle w:val="BodyText"/>
        <w:rPr>
          <w:rFonts w:asciiTheme="majorHAnsi" w:hAnsiTheme="majorHAnsi" w:cstheme="majorHAnsi"/>
          <w:b/>
          <w:bCs/>
          <w:sz w:val="24"/>
          <w:szCs w:val="24"/>
          <w:lang w:val="en-GB"/>
        </w:rPr>
      </w:pPr>
      <w:r w:rsidRPr="00E65875">
        <w:rPr>
          <w:rFonts w:ascii="Segoe UI Emoji" w:hAnsi="Segoe UI Emoji" w:cs="Segoe UI Emoji"/>
          <w:b/>
          <w:bCs/>
          <w:sz w:val="24"/>
          <w:szCs w:val="24"/>
          <w:lang w:val="en-GB"/>
        </w:rPr>
        <w:t>🔹</w:t>
      </w:r>
      <w:r w:rsidRPr="00E65875">
        <w:rPr>
          <w:rFonts w:asciiTheme="majorHAnsi" w:hAnsiTheme="majorHAnsi" w:cstheme="majorHAnsi"/>
          <w:b/>
          <w:bCs/>
          <w:sz w:val="24"/>
          <w:szCs w:val="24"/>
          <w:lang w:val="en-GB"/>
        </w:rPr>
        <w:t xml:space="preserve"> 7. Discussion and Conclusion ..................................... </w:t>
      </w:r>
      <w:r w:rsidRPr="00E65875">
        <w:rPr>
          <w:rFonts w:asciiTheme="majorHAnsi" w:hAnsiTheme="majorHAnsi" w:cstheme="majorHAnsi"/>
          <w:b/>
          <w:bCs/>
          <w:i/>
          <w:iCs/>
          <w:sz w:val="24"/>
          <w:szCs w:val="24"/>
          <w:lang w:val="en-GB"/>
        </w:rPr>
        <w:t>[pg. 19]</w:t>
      </w:r>
    </w:p>
    <w:p w14:paraId="2795465F" w14:textId="77777777" w:rsidR="00E65875" w:rsidRPr="00E65875" w:rsidRDefault="00E65875" w:rsidP="00E65875">
      <w:pPr>
        <w:pStyle w:val="BodyText"/>
        <w:numPr>
          <w:ilvl w:val="0"/>
          <w:numId w:val="51"/>
        </w:numPr>
        <w:rPr>
          <w:rFonts w:asciiTheme="majorHAnsi" w:hAnsiTheme="majorHAnsi" w:cstheme="majorHAnsi"/>
          <w:sz w:val="24"/>
          <w:szCs w:val="24"/>
          <w:lang w:val="en-GB"/>
        </w:rPr>
      </w:pPr>
      <w:r w:rsidRPr="00E65875">
        <w:rPr>
          <w:rFonts w:asciiTheme="majorHAnsi" w:hAnsiTheme="majorHAnsi" w:cstheme="majorHAnsi"/>
          <w:sz w:val="24"/>
          <w:szCs w:val="24"/>
          <w:lang w:val="en-GB"/>
        </w:rPr>
        <w:t>7.1 Model Performance Summary</w:t>
      </w:r>
    </w:p>
    <w:p w14:paraId="24B9718C" w14:textId="77777777" w:rsidR="00E65875" w:rsidRPr="00E65875" w:rsidRDefault="00E65875" w:rsidP="00E65875">
      <w:pPr>
        <w:pStyle w:val="BodyText"/>
        <w:numPr>
          <w:ilvl w:val="0"/>
          <w:numId w:val="51"/>
        </w:numPr>
        <w:rPr>
          <w:rFonts w:asciiTheme="majorHAnsi" w:hAnsiTheme="majorHAnsi" w:cstheme="majorHAnsi"/>
          <w:sz w:val="24"/>
          <w:szCs w:val="24"/>
          <w:lang w:val="en-GB"/>
        </w:rPr>
      </w:pPr>
      <w:r w:rsidRPr="00E65875">
        <w:rPr>
          <w:rFonts w:asciiTheme="majorHAnsi" w:hAnsiTheme="majorHAnsi" w:cstheme="majorHAnsi"/>
          <w:sz w:val="24"/>
          <w:szCs w:val="24"/>
          <w:lang w:val="en-GB"/>
        </w:rPr>
        <w:t>7.2 Technical Insights</w:t>
      </w:r>
    </w:p>
    <w:p w14:paraId="7945C2D3" w14:textId="77777777" w:rsidR="00E65875" w:rsidRPr="00E65875" w:rsidRDefault="00E65875" w:rsidP="00E65875">
      <w:pPr>
        <w:pStyle w:val="BodyText"/>
        <w:numPr>
          <w:ilvl w:val="0"/>
          <w:numId w:val="51"/>
        </w:numPr>
        <w:rPr>
          <w:rFonts w:asciiTheme="majorHAnsi" w:hAnsiTheme="majorHAnsi" w:cstheme="majorHAnsi"/>
          <w:sz w:val="24"/>
          <w:szCs w:val="24"/>
          <w:lang w:val="en-GB"/>
        </w:rPr>
      </w:pPr>
      <w:r w:rsidRPr="00E65875">
        <w:rPr>
          <w:rFonts w:asciiTheme="majorHAnsi" w:hAnsiTheme="majorHAnsi" w:cstheme="majorHAnsi"/>
          <w:sz w:val="24"/>
          <w:szCs w:val="24"/>
          <w:lang w:val="en-GB"/>
        </w:rPr>
        <w:t>7.3 Real-world Applications</w:t>
      </w:r>
    </w:p>
    <w:p w14:paraId="045016FC" w14:textId="77777777" w:rsidR="00E65875" w:rsidRPr="00E65875" w:rsidRDefault="00E65875" w:rsidP="00E65875">
      <w:pPr>
        <w:pStyle w:val="BodyText"/>
        <w:numPr>
          <w:ilvl w:val="0"/>
          <w:numId w:val="51"/>
        </w:numPr>
        <w:rPr>
          <w:rFonts w:asciiTheme="majorHAnsi" w:hAnsiTheme="majorHAnsi" w:cstheme="majorHAnsi"/>
          <w:sz w:val="24"/>
          <w:szCs w:val="24"/>
          <w:lang w:val="en-GB"/>
        </w:rPr>
      </w:pPr>
      <w:r w:rsidRPr="00E65875">
        <w:rPr>
          <w:rFonts w:asciiTheme="majorHAnsi" w:hAnsiTheme="majorHAnsi" w:cstheme="majorHAnsi"/>
          <w:sz w:val="24"/>
          <w:szCs w:val="24"/>
          <w:lang w:val="en-GB"/>
        </w:rPr>
        <w:t>7.4 Final Conclusion</w:t>
      </w:r>
    </w:p>
    <w:p w14:paraId="0F8E7E9E" w14:textId="77777777" w:rsidR="00E65875" w:rsidRPr="00E65875" w:rsidRDefault="00E65875" w:rsidP="00E65875">
      <w:pPr>
        <w:pStyle w:val="BodyText"/>
        <w:numPr>
          <w:ilvl w:val="0"/>
          <w:numId w:val="51"/>
        </w:numPr>
        <w:rPr>
          <w:rFonts w:asciiTheme="majorHAnsi" w:hAnsiTheme="majorHAnsi" w:cstheme="majorHAnsi"/>
          <w:sz w:val="24"/>
          <w:szCs w:val="24"/>
          <w:lang w:val="en-GB"/>
        </w:rPr>
      </w:pPr>
      <w:r w:rsidRPr="00E65875">
        <w:rPr>
          <w:rFonts w:asciiTheme="majorHAnsi" w:hAnsiTheme="majorHAnsi" w:cstheme="majorHAnsi"/>
          <w:sz w:val="24"/>
          <w:szCs w:val="24"/>
          <w:lang w:val="en-GB"/>
        </w:rPr>
        <w:t>7.5 Future Work</w:t>
      </w:r>
    </w:p>
    <w:p w14:paraId="689C284C" w14:textId="77777777" w:rsidR="00E65875" w:rsidRPr="00E65875" w:rsidRDefault="00E65875" w:rsidP="00E65875">
      <w:pPr>
        <w:pStyle w:val="BodyText"/>
        <w:rPr>
          <w:rFonts w:asciiTheme="majorHAnsi" w:hAnsiTheme="majorHAnsi" w:cstheme="majorHAnsi"/>
          <w:sz w:val="24"/>
          <w:szCs w:val="24"/>
          <w:lang w:val="en-GB"/>
        </w:rPr>
      </w:pPr>
      <w:r w:rsidRPr="00E65875">
        <w:rPr>
          <w:rFonts w:asciiTheme="majorHAnsi" w:hAnsiTheme="majorHAnsi" w:cstheme="majorHAnsi"/>
          <w:sz w:val="24"/>
          <w:szCs w:val="24"/>
          <w:lang w:val="en-GB"/>
        </w:rPr>
        <w:pict w14:anchorId="1BB6EB41">
          <v:rect id="_x0000_i1337" style="width:0;height:1.5pt" o:hralign="center" o:hrstd="t" o:hr="t" fillcolor="#a0a0a0" stroked="f"/>
        </w:pict>
      </w:r>
    </w:p>
    <w:p w14:paraId="49C2CE97" w14:textId="77777777" w:rsidR="00E65875" w:rsidRPr="00E65875" w:rsidRDefault="00E65875" w:rsidP="00E65875">
      <w:pPr>
        <w:pStyle w:val="BodyText"/>
        <w:rPr>
          <w:rFonts w:asciiTheme="majorHAnsi" w:hAnsiTheme="majorHAnsi" w:cstheme="majorHAnsi"/>
          <w:b/>
          <w:bCs/>
          <w:sz w:val="24"/>
          <w:szCs w:val="24"/>
          <w:lang w:val="en-GB"/>
        </w:rPr>
      </w:pPr>
      <w:r w:rsidRPr="00E65875">
        <w:rPr>
          <w:rFonts w:ascii="Segoe UI Emoji" w:hAnsi="Segoe UI Emoji" w:cs="Segoe UI Emoji"/>
          <w:b/>
          <w:bCs/>
          <w:sz w:val="24"/>
          <w:szCs w:val="24"/>
          <w:lang w:val="en-GB"/>
        </w:rPr>
        <w:t>🔹</w:t>
      </w:r>
      <w:r w:rsidRPr="00E65875">
        <w:rPr>
          <w:rFonts w:asciiTheme="majorHAnsi" w:hAnsiTheme="majorHAnsi" w:cstheme="majorHAnsi"/>
          <w:b/>
          <w:bCs/>
          <w:sz w:val="24"/>
          <w:szCs w:val="24"/>
          <w:lang w:val="en-GB"/>
        </w:rPr>
        <w:t xml:space="preserve"> 8. References ...................................................................... </w:t>
      </w:r>
      <w:r w:rsidRPr="00E65875">
        <w:rPr>
          <w:rFonts w:asciiTheme="majorHAnsi" w:hAnsiTheme="majorHAnsi" w:cstheme="majorHAnsi"/>
          <w:b/>
          <w:bCs/>
          <w:i/>
          <w:iCs/>
          <w:sz w:val="24"/>
          <w:szCs w:val="24"/>
          <w:lang w:val="en-GB"/>
        </w:rPr>
        <w:t>[pg. 22]</w:t>
      </w:r>
    </w:p>
    <w:p w14:paraId="55771EBE" w14:textId="77777777" w:rsidR="00890C26" w:rsidRDefault="00890C26" w:rsidP="00890C26">
      <w:pPr>
        <w:pStyle w:val="BodyText"/>
        <w:rPr>
          <w:rFonts w:asciiTheme="majorHAnsi" w:hAnsiTheme="majorHAnsi" w:cstheme="majorHAnsi"/>
          <w:sz w:val="24"/>
          <w:szCs w:val="24"/>
          <w:lang w:val="en-GB"/>
        </w:rPr>
      </w:pPr>
    </w:p>
    <w:p w14:paraId="070839FE" w14:textId="77777777" w:rsidR="00E65875" w:rsidRDefault="00E65875" w:rsidP="00890C26">
      <w:pPr>
        <w:pStyle w:val="BodyText"/>
        <w:rPr>
          <w:rFonts w:asciiTheme="majorHAnsi" w:hAnsiTheme="majorHAnsi" w:cstheme="majorHAnsi"/>
          <w:sz w:val="24"/>
          <w:szCs w:val="24"/>
          <w:lang w:val="en-GB"/>
        </w:rPr>
      </w:pPr>
    </w:p>
    <w:p w14:paraId="30503CF9" w14:textId="77777777" w:rsidR="00E65875" w:rsidRDefault="00E65875" w:rsidP="00890C26">
      <w:pPr>
        <w:pStyle w:val="BodyText"/>
        <w:rPr>
          <w:rFonts w:asciiTheme="majorHAnsi" w:hAnsiTheme="majorHAnsi" w:cstheme="majorHAnsi"/>
          <w:sz w:val="24"/>
          <w:szCs w:val="24"/>
          <w:lang w:val="en-GB"/>
        </w:rPr>
      </w:pPr>
    </w:p>
    <w:p w14:paraId="5BA24CC2" w14:textId="77777777" w:rsidR="00E65875" w:rsidRDefault="00E65875" w:rsidP="00890C26">
      <w:pPr>
        <w:pStyle w:val="BodyText"/>
        <w:rPr>
          <w:rFonts w:asciiTheme="majorHAnsi" w:hAnsiTheme="majorHAnsi" w:cstheme="majorHAnsi"/>
          <w:sz w:val="24"/>
          <w:szCs w:val="24"/>
          <w:lang w:val="en-GB"/>
        </w:rPr>
      </w:pPr>
    </w:p>
    <w:p w14:paraId="2BC2B324" w14:textId="77777777" w:rsidR="00E65875" w:rsidRDefault="00E65875" w:rsidP="00890C26">
      <w:pPr>
        <w:pStyle w:val="BodyText"/>
        <w:rPr>
          <w:rFonts w:asciiTheme="majorHAnsi" w:hAnsiTheme="majorHAnsi" w:cstheme="majorHAnsi"/>
          <w:sz w:val="24"/>
          <w:szCs w:val="24"/>
          <w:lang w:val="en-GB"/>
        </w:rPr>
      </w:pPr>
    </w:p>
    <w:p w14:paraId="0F26C635" w14:textId="77777777" w:rsidR="00890C26" w:rsidRPr="00890C26" w:rsidRDefault="00890C26" w:rsidP="00890C26">
      <w:pPr>
        <w:pStyle w:val="BodyText"/>
        <w:rPr>
          <w:rFonts w:asciiTheme="majorHAnsi" w:hAnsiTheme="majorHAnsi" w:cstheme="majorHAnsi"/>
          <w:b/>
          <w:bCs/>
          <w:sz w:val="24"/>
          <w:szCs w:val="24"/>
          <w:lang w:val="en-GB"/>
        </w:rPr>
      </w:pPr>
      <w:r w:rsidRPr="00890C26">
        <w:rPr>
          <w:rFonts w:asciiTheme="majorHAnsi" w:hAnsiTheme="majorHAnsi" w:cstheme="majorHAnsi"/>
          <w:b/>
          <w:bCs/>
          <w:sz w:val="24"/>
          <w:szCs w:val="24"/>
          <w:lang w:val="en-GB"/>
        </w:rPr>
        <w:lastRenderedPageBreak/>
        <w:t>1. Introduction</w:t>
      </w:r>
    </w:p>
    <w:p w14:paraId="5D8E938D" w14:textId="508F5DF7" w:rsidR="00890C26" w:rsidRPr="00890C26" w:rsidRDefault="00890C26" w:rsidP="00890C26">
      <w:pPr>
        <w:pStyle w:val="BodyText"/>
        <w:rPr>
          <w:rFonts w:asciiTheme="majorHAnsi" w:hAnsiTheme="majorHAnsi" w:cstheme="majorHAnsi"/>
          <w:sz w:val="24"/>
          <w:szCs w:val="24"/>
          <w:lang w:val="en-GB"/>
        </w:rPr>
      </w:pPr>
      <w:r w:rsidRPr="00890C26">
        <w:rPr>
          <w:rFonts w:asciiTheme="majorHAnsi" w:hAnsiTheme="majorHAnsi" w:cstheme="majorHAnsi"/>
          <w:sz w:val="24"/>
          <w:szCs w:val="24"/>
          <w:lang w:val="en-GB"/>
        </w:rPr>
        <w:t xml:space="preserve">In recent years, intelligent chatbots have become essential in various customer service domains, offering quick, scalable, and personalized responses to user queries. In the airline industry, </w:t>
      </w:r>
      <w:r w:rsidRPr="00890C26">
        <w:rPr>
          <w:rFonts w:asciiTheme="majorHAnsi" w:hAnsiTheme="majorHAnsi" w:cstheme="majorHAnsi"/>
          <w:sz w:val="24"/>
          <w:szCs w:val="24"/>
          <w:lang w:val="en-GB"/>
        </w:rPr>
        <w:t>travellers</w:t>
      </w:r>
      <w:r w:rsidRPr="00890C26">
        <w:rPr>
          <w:rFonts w:asciiTheme="majorHAnsi" w:hAnsiTheme="majorHAnsi" w:cstheme="majorHAnsi"/>
          <w:sz w:val="24"/>
          <w:szCs w:val="24"/>
          <w:lang w:val="en-GB"/>
        </w:rPr>
        <w:t xml:space="preserve"> increasingly rely on digital assistants to help them find flights, check airfares, or inquire about airlines and services. However, one major challenge is ensuring that chatbots not only understand </w:t>
      </w:r>
      <w:r w:rsidRPr="00890C26">
        <w:rPr>
          <w:rFonts w:asciiTheme="majorHAnsi" w:hAnsiTheme="majorHAnsi" w:cstheme="majorHAnsi"/>
          <w:i/>
          <w:iCs/>
          <w:sz w:val="24"/>
          <w:szCs w:val="24"/>
          <w:lang w:val="en-GB"/>
        </w:rPr>
        <w:t>what</w:t>
      </w:r>
      <w:r w:rsidRPr="00890C26">
        <w:rPr>
          <w:rFonts w:asciiTheme="majorHAnsi" w:hAnsiTheme="majorHAnsi" w:cstheme="majorHAnsi"/>
          <w:sz w:val="24"/>
          <w:szCs w:val="24"/>
          <w:lang w:val="en-GB"/>
        </w:rPr>
        <w:t xml:space="preserve"> the user is asking (intent recognition), but also </w:t>
      </w:r>
      <w:r w:rsidRPr="00890C26">
        <w:rPr>
          <w:rFonts w:asciiTheme="majorHAnsi" w:hAnsiTheme="majorHAnsi" w:cstheme="majorHAnsi"/>
          <w:i/>
          <w:iCs/>
          <w:sz w:val="24"/>
          <w:szCs w:val="24"/>
          <w:lang w:val="en-GB"/>
        </w:rPr>
        <w:t>how</w:t>
      </w:r>
      <w:r w:rsidRPr="00890C26">
        <w:rPr>
          <w:rFonts w:asciiTheme="majorHAnsi" w:hAnsiTheme="majorHAnsi" w:cstheme="majorHAnsi"/>
          <w:sz w:val="24"/>
          <w:szCs w:val="24"/>
          <w:lang w:val="en-GB"/>
        </w:rPr>
        <w:t xml:space="preserve"> the user is feeling (sentiment analysis). A chatbot that accurately interprets both can provide more helpful, empathetic, and context-aware responses  significantly enhancing user experience.</w:t>
      </w:r>
    </w:p>
    <w:p w14:paraId="41BF802F" w14:textId="090CF13D" w:rsidR="00890C26" w:rsidRPr="00890C26" w:rsidRDefault="00890C26" w:rsidP="00890C26">
      <w:pPr>
        <w:pStyle w:val="BodyText"/>
        <w:rPr>
          <w:rFonts w:asciiTheme="majorHAnsi" w:hAnsiTheme="majorHAnsi" w:cstheme="majorHAnsi"/>
          <w:sz w:val="24"/>
          <w:szCs w:val="24"/>
          <w:lang w:val="en-GB"/>
        </w:rPr>
      </w:pPr>
      <w:r w:rsidRPr="00890C26">
        <w:rPr>
          <w:rFonts w:asciiTheme="majorHAnsi" w:hAnsiTheme="majorHAnsi" w:cstheme="majorHAnsi"/>
          <w:sz w:val="24"/>
          <w:szCs w:val="24"/>
          <w:lang w:val="en-GB"/>
        </w:rPr>
        <w:t xml:space="preserve">This project focuses on building a machine learning-based chatbot that performs </w:t>
      </w:r>
      <w:r w:rsidRPr="00890C26">
        <w:rPr>
          <w:rFonts w:asciiTheme="majorHAnsi" w:hAnsiTheme="majorHAnsi" w:cstheme="majorHAnsi"/>
          <w:b/>
          <w:bCs/>
          <w:sz w:val="24"/>
          <w:szCs w:val="24"/>
          <w:lang w:val="en-GB"/>
        </w:rPr>
        <w:t>intent recognition</w:t>
      </w:r>
      <w:r w:rsidRPr="00890C26">
        <w:rPr>
          <w:rFonts w:asciiTheme="majorHAnsi" w:hAnsiTheme="majorHAnsi" w:cstheme="majorHAnsi"/>
          <w:sz w:val="24"/>
          <w:szCs w:val="24"/>
          <w:lang w:val="en-GB"/>
        </w:rPr>
        <w:t xml:space="preserve"> and </w:t>
      </w:r>
      <w:r w:rsidRPr="00890C26">
        <w:rPr>
          <w:rFonts w:asciiTheme="majorHAnsi" w:hAnsiTheme="majorHAnsi" w:cstheme="majorHAnsi"/>
          <w:b/>
          <w:bCs/>
          <w:sz w:val="24"/>
          <w:szCs w:val="24"/>
          <w:lang w:val="en-GB"/>
        </w:rPr>
        <w:t>sentiment analysis</w:t>
      </w:r>
      <w:r w:rsidRPr="00890C26">
        <w:rPr>
          <w:rFonts w:asciiTheme="majorHAnsi" w:hAnsiTheme="majorHAnsi" w:cstheme="majorHAnsi"/>
          <w:sz w:val="24"/>
          <w:szCs w:val="24"/>
          <w:lang w:val="en-GB"/>
        </w:rPr>
        <w:t xml:space="preserve"> on airline travel queries. The system uses the well-known </w:t>
      </w:r>
      <w:r w:rsidRPr="00890C26">
        <w:rPr>
          <w:rFonts w:asciiTheme="majorHAnsi" w:hAnsiTheme="majorHAnsi" w:cstheme="majorHAnsi"/>
          <w:b/>
          <w:bCs/>
          <w:sz w:val="24"/>
          <w:szCs w:val="24"/>
          <w:lang w:val="en-GB"/>
        </w:rPr>
        <w:t>ATIS (Airline Travel Information System)</w:t>
      </w:r>
      <w:r w:rsidRPr="00890C26">
        <w:rPr>
          <w:rFonts w:asciiTheme="majorHAnsi" w:hAnsiTheme="majorHAnsi" w:cstheme="majorHAnsi"/>
          <w:sz w:val="24"/>
          <w:szCs w:val="24"/>
          <w:lang w:val="en-GB"/>
        </w:rPr>
        <w:t xml:space="preserve"> dataset, which contains </w:t>
      </w:r>
      <w:proofErr w:type="spellStart"/>
      <w:r w:rsidRPr="00890C26">
        <w:rPr>
          <w:rFonts w:asciiTheme="majorHAnsi" w:hAnsiTheme="majorHAnsi" w:cstheme="majorHAnsi"/>
          <w:sz w:val="24"/>
          <w:szCs w:val="24"/>
          <w:lang w:val="en-GB"/>
        </w:rPr>
        <w:t>labeled</w:t>
      </w:r>
      <w:proofErr w:type="spellEnd"/>
      <w:r w:rsidRPr="00890C26">
        <w:rPr>
          <w:rFonts w:asciiTheme="majorHAnsi" w:hAnsiTheme="majorHAnsi" w:cstheme="majorHAnsi"/>
          <w:sz w:val="24"/>
          <w:szCs w:val="24"/>
          <w:lang w:val="en-GB"/>
        </w:rPr>
        <w:t xml:space="preserve"> natural language queries related to air travel. The core of the system involves training two types of models  a </w:t>
      </w:r>
      <w:r w:rsidRPr="00890C26">
        <w:rPr>
          <w:rFonts w:asciiTheme="majorHAnsi" w:hAnsiTheme="majorHAnsi" w:cstheme="majorHAnsi"/>
          <w:b/>
          <w:bCs/>
          <w:sz w:val="24"/>
          <w:szCs w:val="24"/>
          <w:lang w:val="en-GB"/>
        </w:rPr>
        <w:t>Deep Neural Network (DNN)</w:t>
      </w:r>
      <w:r w:rsidRPr="00890C26">
        <w:rPr>
          <w:rFonts w:asciiTheme="majorHAnsi" w:hAnsiTheme="majorHAnsi" w:cstheme="majorHAnsi"/>
          <w:sz w:val="24"/>
          <w:szCs w:val="24"/>
          <w:lang w:val="en-GB"/>
        </w:rPr>
        <w:t xml:space="preserve"> and a </w:t>
      </w:r>
      <w:r w:rsidRPr="00890C26">
        <w:rPr>
          <w:rFonts w:asciiTheme="majorHAnsi" w:hAnsiTheme="majorHAnsi" w:cstheme="majorHAnsi"/>
          <w:b/>
          <w:bCs/>
          <w:sz w:val="24"/>
          <w:szCs w:val="24"/>
          <w:lang w:val="en-GB"/>
        </w:rPr>
        <w:t>Long Short-Term Memory (LSTM)</w:t>
      </w:r>
      <w:r w:rsidRPr="00890C26">
        <w:rPr>
          <w:rFonts w:asciiTheme="majorHAnsi" w:hAnsiTheme="majorHAnsi" w:cstheme="majorHAnsi"/>
          <w:sz w:val="24"/>
          <w:szCs w:val="24"/>
          <w:lang w:val="en-GB"/>
        </w:rPr>
        <w:t xml:space="preserve">  to classify user intent. Additionally, </w:t>
      </w:r>
      <w:r w:rsidRPr="00890C26">
        <w:rPr>
          <w:rFonts w:asciiTheme="majorHAnsi" w:hAnsiTheme="majorHAnsi" w:cstheme="majorHAnsi"/>
          <w:b/>
          <w:bCs/>
          <w:sz w:val="24"/>
          <w:szCs w:val="24"/>
          <w:lang w:val="en-GB"/>
        </w:rPr>
        <w:t>VADER</w:t>
      </w:r>
      <w:r w:rsidRPr="00890C26">
        <w:rPr>
          <w:rFonts w:asciiTheme="majorHAnsi" w:hAnsiTheme="majorHAnsi" w:cstheme="majorHAnsi"/>
          <w:sz w:val="24"/>
          <w:szCs w:val="24"/>
          <w:lang w:val="en-GB"/>
        </w:rPr>
        <w:t>, a rule-based sentiment analysis tool, is used to detect the emotional tone of each query.</w:t>
      </w:r>
    </w:p>
    <w:p w14:paraId="6AA55D7E" w14:textId="77777777" w:rsidR="00890C26" w:rsidRPr="00890C26" w:rsidRDefault="00890C26" w:rsidP="00890C26">
      <w:pPr>
        <w:pStyle w:val="BodyText"/>
        <w:rPr>
          <w:rFonts w:asciiTheme="majorHAnsi" w:hAnsiTheme="majorHAnsi" w:cstheme="majorHAnsi"/>
          <w:sz w:val="24"/>
          <w:szCs w:val="24"/>
          <w:lang w:val="en-GB"/>
        </w:rPr>
      </w:pPr>
      <w:r w:rsidRPr="00890C26">
        <w:rPr>
          <w:rFonts w:asciiTheme="majorHAnsi" w:hAnsiTheme="majorHAnsi" w:cstheme="majorHAnsi"/>
          <w:sz w:val="24"/>
          <w:szCs w:val="24"/>
          <w:lang w:val="en-GB"/>
        </w:rPr>
        <w:t xml:space="preserve">The chatbot was developed with </w:t>
      </w:r>
      <w:proofErr w:type="spellStart"/>
      <w:r w:rsidRPr="00890C26">
        <w:rPr>
          <w:rFonts w:asciiTheme="majorHAnsi" w:hAnsiTheme="majorHAnsi" w:cstheme="majorHAnsi"/>
          <w:b/>
          <w:bCs/>
          <w:sz w:val="24"/>
          <w:szCs w:val="24"/>
          <w:lang w:val="en-GB"/>
        </w:rPr>
        <w:t>Streamlit</w:t>
      </w:r>
      <w:proofErr w:type="spellEnd"/>
      <w:r w:rsidRPr="00890C26">
        <w:rPr>
          <w:rFonts w:asciiTheme="majorHAnsi" w:hAnsiTheme="majorHAnsi" w:cstheme="majorHAnsi"/>
          <w:sz w:val="24"/>
          <w:szCs w:val="24"/>
          <w:lang w:val="en-GB"/>
        </w:rPr>
        <w:t>, enabling real-time interaction. A simulated flight database was also integrated to respond to specific user requests such as flight options or fare estimates. This combination of NLP techniques, deep learning models, and interface development showcases a practical, end-to-end solution for intelligent travel query handling.</w:t>
      </w:r>
    </w:p>
    <w:p w14:paraId="6500A37B" w14:textId="77777777" w:rsidR="00890C26" w:rsidRDefault="00890C26" w:rsidP="00890C26">
      <w:pPr>
        <w:pStyle w:val="BodyText"/>
        <w:rPr>
          <w:rFonts w:asciiTheme="majorHAnsi" w:hAnsiTheme="majorHAnsi" w:cstheme="majorHAnsi"/>
          <w:sz w:val="24"/>
          <w:szCs w:val="24"/>
          <w:lang w:val="en-GB"/>
        </w:rPr>
      </w:pPr>
      <w:r w:rsidRPr="00890C26">
        <w:rPr>
          <w:rFonts w:asciiTheme="majorHAnsi" w:hAnsiTheme="majorHAnsi" w:cstheme="majorHAnsi"/>
          <w:sz w:val="24"/>
          <w:szCs w:val="24"/>
          <w:lang w:val="en-GB"/>
        </w:rPr>
        <w:t>The following sections detail the system's design, the comparison of model performance, integration of sentiment and response generation, and a critical evaluation of results in the context of the broader literature and research question.</w:t>
      </w:r>
    </w:p>
    <w:p w14:paraId="47DE9BBA" w14:textId="77777777" w:rsidR="00890C26" w:rsidRDefault="00890C26" w:rsidP="00890C26">
      <w:pPr>
        <w:pStyle w:val="BodyText"/>
        <w:rPr>
          <w:rFonts w:asciiTheme="majorHAnsi" w:hAnsiTheme="majorHAnsi" w:cstheme="majorHAnsi"/>
          <w:sz w:val="24"/>
          <w:szCs w:val="24"/>
          <w:lang w:val="en-GB"/>
        </w:rPr>
      </w:pPr>
    </w:p>
    <w:p w14:paraId="70BF8CD3" w14:textId="77777777" w:rsidR="0005473A" w:rsidRPr="0005473A" w:rsidRDefault="0005473A" w:rsidP="0005473A">
      <w:pPr>
        <w:pStyle w:val="BodyText"/>
        <w:rPr>
          <w:rFonts w:asciiTheme="majorHAnsi" w:hAnsiTheme="majorHAnsi" w:cstheme="majorHAnsi"/>
          <w:b/>
          <w:bCs/>
          <w:sz w:val="24"/>
          <w:szCs w:val="24"/>
          <w:lang w:val="en-GB"/>
        </w:rPr>
      </w:pPr>
      <w:r w:rsidRPr="0005473A">
        <w:rPr>
          <w:rFonts w:asciiTheme="majorHAnsi" w:hAnsiTheme="majorHAnsi" w:cstheme="majorHAnsi"/>
          <w:b/>
          <w:bCs/>
          <w:sz w:val="24"/>
          <w:szCs w:val="24"/>
          <w:lang w:val="en-GB"/>
        </w:rPr>
        <w:t>2. Project Objectives</w:t>
      </w:r>
    </w:p>
    <w:p w14:paraId="7F8A5BC1" w14:textId="262D1CEE" w:rsidR="0005473A" w:rsidRPr="0005473A"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 xml:space="preserve">The primary objective of this project is to develop and evaluate an intelligent chatbot capable of understanding both the </w:t>
      </w:r>
      <w:r w:rsidRPr="0005473A">
        <w:rPr>
          <w:rFonts w:asciiTheme="majorHAnsi" w:hAnsiTheme="majorHAnsi" w:cstheme="majorHAnsi"/>
          <w:b/>
          <w:bCs/>
          <w:sz w:val="24"/>
          <w:szCs w:val="24"/>
          <w:lang w:val="en-GB"/>
        </w:rPr>
        <w:t>intent</w:t>
      </w:r>
      <w:r w:rsidRPr="0005473A">
        <w:rPr>
          <w:rFonts w:asciiTheme="majorHAnsi" w:hAnsiTheme="majorHAnsi" w:cstheme="majorHAnsi"/>
          <w:sz w:val="24"/>
          <w:szCs w:val="24"/>
          <w:lang w:val="en-GB"/>
        </w:rPr>
        <w:t xml:space="preserve"> and </w:t>
      </w:r>
      <w:r w:rsidRPr="0005473A">
        <w:rPr>
          <w:rFonts w:asciiTheme="majorHAnsi" w:hAnsiTheme="majorHAnsi" w:cstheme="majorHAnsi"/>
          <w:b/>
          <w:bCs/>
          <w:sz w:val="24"/>
          <w:szCs w:val="24"/>
          <w:lang w:val="en-GB"/>
        </w:rPr>
        <w:t>sentiment</w:t>
      </w:r>
      <w:r w:rsidRPr="0005473A">
        <w:rPr>
          <w:rFonts w:asciiTheme="majorHAnsi" w:hAnsiTheme="majorHAnsi" w:cstheme="majorHAnsi"/>
          <w:sz w:val="24"/>
          <w:szCs w:val="24"/>
          <w:lang w:val="en-GB"/>
        </w:rPr>
        <w:t xml:space="preserve"> of airline travel queries. This involves building a natural language understanding (NLU) system that can classify user input into predefined categories (intents) while also </w:t>
      </w:r>
      <w:r w:rsidRPr="0005473A">
        <w:rPr>
          <w:rFonts w:asciiTheme="majorHAnsi" w:hAnsiTheme="majorHAnsi" w:cstheme="majorHAnsi"/>
          <w:sz w:val="24"/>
          <w:szCs w:val="24"/>
          <w:lang w:val="en-GB"/>
        </w:rPr>
        <w:t>analysing</w:t>
      </w:r>
      <w:r w:rsidRPr="0005473A">
        <w:rPr>
          <w:rFonts w:asciiTheme="majorHAnsi" w:hAnsiTheme="majorHAnsi" w:cstheme="majorHAnsi"/>
          <w:sz w:val="24"/>
          <w:szCs w:val="24"/>
          <w:lang w:val="en-GB"/>
        </w:rPr>
        <w:t xml:space="preserve"> emotional tone to tailor more human-like responses.</w:t>
      </w:r>
    </w:p>
    <w:p w14:paraId="79EF0AE6" w14:textId="77777777" w:rsidR="0005473A" w:rsidRPr="0005473A"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To support this objective, the project was broken down into the following key goals:</w:t>
      </w:r>
    </w:p>
    <w:p w14:paraId="62820945" w14:textId="77777777" w:rsidR="0005473A" w:rsidRPr="0005473A" w:rsidRDefault="0005473A" w:rsidP="0005473A">
      <w:pPr>
        <w:pStyle w:val="BodyText"/>
        <w:numPr>
          <w:ilvl w:val="0"/>
          <w:numId w:val="7"/>
        </w:numPr>
        <w:rPr>
          <w:rFonts w:asciiTheme="majorHAnsi" w:hAnsiTheme="majorHAnsi" w:cstheme="majorHAnsi"/>
          <w:sz w:val="24"/>
          <w:szCs w:val="24"/>
          <w:lang w:val="en-GB"/>
        </w:rPr>
      </w:pPr>
      <w:r w:rsidRPr="0005473A">
        <w:rPr>
          <w:rFonts w:asciiTheme="majorHAnsi" w:hAnsiTheme="majorHAnsi" w:cstheme="majorHAnsi"/>
          <w:b/>
          <w:bCs/>
          <w:sz w:val="24"/>
          <w:szCs w:val="24"/>
          <w:lang w:val="en-GB"/>
        </w:rPr>
        <w:t>Define a suitable research question</w:t>
      </w:r>
      <w:r w:rsidRPr="0005473A">
        <w:rPr>
          <w:rFonts w:asciiTheme="majorHAnsi" w:hAnsiTheme="majorHAnsi" w:cstheme="majorHAnsi"/>
          <w:sz w:val="24"/>
          <w:szCs w:val="24"/>
          <w:lang w:val="en-GB"/>
        </w:rPr>
        <w:br/>
        <w:t xml:space="preserve">→ </w:t>
      </w:r>
      <w:r w:rsidRPr="0005473A">
        <w:rPr>
          <w:rFonts w:asciiTheme="majorHAnsi" w:hAnsiTheme="majorHAnsi" w:cstheme="majorHAnsi"/>
          <w:i/>
          <w:iCs/>
          <w:sz w:val="24"/>
          <w:szCs w:val="24"/>
          <w:lang w:val="en-GB"/>
        </w:rPr>
        <w:t>"How can we create and deploy an intelligent chatbot that correctly understands user intent and reacts accordingly, while also utilizing sentiment analysis to improve user experience?"</w:t>
      </w:r>
    </w:p>
    <w:p w14:paraId="31AA95AD" w14:textId="3E0D23CC" w:rsidR="0005473A" w:rsidRPr="0005473A" w:rsidRDefault="0005473A" w:rsidP="0005473A">
      <w:pPr>
        <w:pStyle w:val="BodyText"/>
        <w:numPr>
          <w:ilvl w:val="0"/>
          <w:numId w:val="7"/>
        </w:numPr>
        <w:rPr>
          <w:rFonts w:asciiTheme="majorHAnsi" w:hAnsiTheme="majorHAnsi" w:cstheme="majorHAnsi"/>
          <w:sz w:val="24"/>
          <w:szCs w:val="24"/>
          <w:lang w:val="en-GB"/>
        </w:rPr>
      </w:pPr>
      <w:r w:rsidRPr="0005473A">
        <w:rPr>
          <w:rFonts w:asciiTheme="majorHAnsi" w:hAnsiTheme="majorHAnsi" w:cstheme="majorHAnsi"/>
          <w:b/>
          <w:bCs/>
          <w:sz w:val="24"/>
          <w:szCs w:val="24"/>
          <w:lang w:val="en-GB"/>
        </w:rPr>
        <w:lastRenderedPageBreak/>
        <w:t>Select and prepare a relevant dataset</w:t>
      </w:r>
      <w:r w:rsidRPr="0005473A">
        <w:rPr>
          <w:rFonts w:asciiTheme="majorHAnsi" w:hAnsiTheme="majorHAnsi" w:cstheme="majorHAnsi"/>
          <w:sz w:val="24"/>
          <w:szCs w:val="24"/>
          <w:lang w:val="en-GB"/>
        </w:rPr>
        <w:br/>
        <w:t>→ The ATIS dataset was selected for its well-</w:t>
      </w:r>
      <w:r w:rsidRPr="0005473A">
        <w:rPr>
          <w:rFonts w:asciiTheme="majorHAnsi" w:hAnsiTheme="majorHAnsi" w:cstheme="majorHAnsi"/>
          <w:sz w:val="24"/>
          <w:szCs w:val="24"/>
          <w:lang w:val="en-GB"/>
        </w:rPr>
        <w:t>labelled</w:t>
      </w:r>
      <w:r w:rsidRPr="0005473A">
        <w:rPr>
          <w:rFonts w:asciiTheme="majorHAnsi" w:hAnsiTheme="majorHAnsi" w:cstheme="majorHAnsi"/>
          <w:sz w:val="24"/>
          <w:szCs w:val="24"/>
          <w:lang w:val="en-GB"/>
        </w:rPr>
        <w:t xml:space="preserve"> intent classes and realistic airline-related queries.</w:t>
      </w:r>
    </w:p>
    <w:p w14:paraId="783CE01E" w14:textId="77777777" w:rsidR="0005473A" w:rsidRPr="0005473A" w:rsidRDefault="0005473A" w:rsidP="0005473A">
      <w:pPr>
        <w:pStyle w:val="BodyText"/>
        <w:numPr>
          <w:ilvl w:val="0"/>
          <w:numId w:val="7"/>
        </w:numPr>
        <w:rPr>
          <w:rFonts w:asciiTheme="majorHAnsi" w:hAnsiTheme="majorHAnsi" w:cstheme="majorHAnsi"/>
          <w:sz w:val="24"/>
          <w:szCs w:val="24"/>
          <w:lang w:val="en-GB"/>
        </w:rPr>
      </w:pPr>
      <w:r w:rsidRPr="0005473A">
        <w:rPr>
          <w:rFonts w:asciiTheme="majorHAnsi" w:hAnsiTheme="majorHAnsi" w:cstheme="majorHAnsi"/>
          <w:b/>
          <w:bCs/>
          <w:sz w:val="24"/>
          <w:szCs w:val="24"/>
          <w:lang w:val="en-GB"/>
        </w:rPr>
        <w:t>Preprocess the data for model training</w:t>
      </w:r>
      <w:r w:rsidRPr="0005473A">
        <w:rPr>
          <w:rFonts w:asciiTheme="majorHAnsi" w:hAnsiTheme="majorHAnsi" w:cstheme="majorHAnsi"/>
          <w:sz w:val="24"/>
          <w:szCs w:val="24"/>
          <w:lang w:val="en-GB"/>
        </w:rPr>
        <w:br/>
        <w:t>→ This involved tokenization, padding, and encoding of intents and labels for deep learning.</w:t>
      </w:r>
    </w:p>
    <w:p w14:paraId="526EC9AC" w14:textId="77777777" w:rsidR="0005473A" w:rsidRPr="0005473A" w:rsidRDefault="0005473A" w:rsidP="0005473A">
      <w:pPr>
        <w:pStyle w:val="BodyText"/>
        <w:numPr>
          <w:ilvl w:val="0"/>
          <w:numId w:val="7"/>
        </w:numPr>
        <w:rPr>
          <w:rFonts w:asciiTheme="majorHAnsi" w:hAnsiTheme="majorHAnsi" w:cstheme="majorHAnsi"/>
          <w:sz w:val="24"/>
          <w:szCs w:val="24"/>
          <w:lang w:val="en-GB"/>
        </w:rPr>
      </w:pPr>
      <w:r w:rsidRPr="0005473A">
        <w:rPr>
          <w:rFonts w:asciiTheme="majorHAnsi" w:hAnsiTheme="majorHAnsi" w:cstheme="majorHAnsi"/>
          <w:b/>
          <w:bCs/>
          <w:sz w:val="24"/>
          <w:szCs w:val="24"/>
          <w:lang w:val="en-GB"/>
        </w:rPr>
        <w:t>Design and train intent classification models</w:t>
      </w:r>
      <w:r w:rsidRPr="0005473A">
        <w:rPr>
          <w:rFonts w:asciiTheme="majorHAnsi" w:hAnsiTheme="majorHAnsi" w:cstheme="majorHAnsi"/>
          <w:sz w:val="24"/>
          <w:szCs w:val="24"/>
          <w:lang w:val="en-GB"/>
        </w:rPr>
        <w:br/>
        <w:t>→ A DNN model and an LSTM model were implemented and compared to evaluate their effectiveness in understanding user intent.</w:t>
      </w:r>
    </w:p>
    <w:p w14:paraId="7F3B9F2D" w14:textId="77777777" w:rsidR="0005473A" w:rsidRPr="0005473A" w:rsidRDefault="0005473A" w:rsidP="0005473A">
      <w:pPr>
        <w:pStyle w:val="BodyText"/>
        <w:numPr>
          <w:ilvl w:val="0"/>
          <w:numId w:val="7"/>
        </w:numPr>
        <w:rPr>
          <w:rFonts w:asciiTheme="majorHAnsi" w:hAnsiTheme="majorHAnsi" w:cstheme="majorHAnsi"/>
          <w:sz w:val="24"/>
          <w:szCs w:val="24"/>
          <w:lang w:val="en-GB"/>
        </w:rPr>
      </w:pPr>
      <w:r w:rsidRPr="0005473A">
        <w:rPr>
          <w:rFonts w:asciiTheme="majorHAnsi" w:hAnsiTheme="majorHAnsi" w:cstheme="majorHAnsi"/>
          <w:b/>
          <w:bCs/>
          <w:sz w:val="24"/>
          <w:szCs w:val="24"/>
          <w:lang w:val="en-GB"/>
        </w:rPr>
        <w:t>Incorporate sentiment analysis</w:t>
      </w:r>
      <w:r w:rsidRPr="0005473A">
        <w:rPr>
          <w:rFonts w:asciiTheme="majorHAnsi" w:hAnsiTheme="majorHAnsi" w:cstheme="majorHAnsi"/>
          <w:sz w:val="24"/>
          <w:szCs w:val="24"/>
          <w:lang w:val="en-GB"/>
        </w:rPr>
        <w:br/>
        <w:t>→ VADER sentiment analysis was integrated to assess the emotional tone of user queries.</w:t>
      </w:r>
    </w:p>
    <w:p w14:paraId="2D567D6E" w14:textId="77777777" w:rsidR="0005473A" w:rsidRPr="0005473A" w:rsidRDefault="0005473A" w:rsidP="0005473A">
      <w:pPr>
        <w:pStyle w:val="BodyText"/>
        <w:numPr>
          <w:ilvl w:val="0"/>
          <w:numId w:val="7"/>
        </w:numPr>
        <w:rPr>
          <w:rFonts w:asciiTheme="majorHAnsi" w:hAnsiTheme="majorHAnsi" w:cstheme="majorHAnsi"/>
          <w:sz w:val="24"/>
          <w:szCs w:val="24"/>
          <w:lang w:val="en-GB"/>
        </w:rPr>
      </w:pPr>
      <w:r w:rsidRPr="0005473A">
        <w:rPr>
          <w:rFonts w:asciiTheme="majorHAnsi" w:hAnsiTheme="majorHAnsi" w:cstheme="majorHAnsi"/>
          <w:b/>
          <w:bCs/>
          <w:sz w:val="24"/>
          <w:szCs w:val="24"/>
          <w:lang w:val="en-GB"/>
        </w:rPr>
        <w:t>Develop a real-time chatbot interface</w:t>
      </w:r>
      <w:r w:rsidRPr="0005473A">
        <w:rPr>
          <w:rFonts w:asciiTheme="majorHAnsi" w:hAnsiTheme="majorHAnsi" w:cstheme="majorHAnsi"/>
          <w:sz w:val="24"/>
          <w:szCs w:val="24"/>
          <w:lang w:val="en-GB"/>
        </w:rPr>
        <w:br/>
        <w:t xml:space="preserve">→ </w:t>
      </w:r>
      <w:proofErr w:type="spellStart"/>
      <w:r w:rsidRPr="0005473A">
        <w:rPr>
          <w:rFonts w:asciiTheme="majorHAnsi" w:hAnsiTheme="majorHAnsi" w:cstheme="majorHAnsi"/>
          <w:sz w:val="24"/>
          <w:szCs w:val="24"/>
          <w:lang w:val="en-GB"/>
        </w:rPr>
        <w:t>Streamlit</w:t>
      </w:r>
      <w:proofErr w:type="spellEnd"/>
      <w:r w:rsidRPr="0005473A">
        <w:rPr>
          <w:rFonts w:asciiTheme="majorHAnsi" w:hAnsiTheme="majorHAnsi" w:cstheme="majorHAnsi"/>
          <w:sz w:val="24"/>
          <w:szCs w:val="24"/>
          <w:lang w:val="en-GB"/>
        </w:rPr>
        <w:t xml:space="preserve"> was used to build an interactive chatbot that responds with both predicted intent and sentiment, and uses simulated flight data to generate useful replies.</w:t>
      </w:r>
    </w:p>
    <w:p w14:paraId="6A16B701" w14:textId="77777777" w:rsidR="0005473A" w:rsidRPr="0005473A" w:rsidRDefault="0005473A" w:rsidP="0005473A">
      <w:pPr>
        <w:pStyle w:val="BodyText"/>
        <w:numPr>
          <w:ilvl w:val="0"/>
          <w:numId w:val="7"/>
        </w:numPr>
        <w:rPr>
          <w:rFonts w:asciiTheme="majorHAnsi" w:hAnsiTheme="majorHAnsi" w:cstheme="majorHAnsi"/>
          <w:sz w:val="24"/>
          <w:szCs w:val="24"/>
          <w:lang w:val="en-GB"/>
        </w:rPr>
      </w:pPr>
      <w:r w:rsidRPr="0005473A">
        <w:rPr>
          <w:rFonts w:asciiTheme="majorHAnsi" w:hAnsiTheme="majorHAnsi" w:cstheme="majorHAnsi"/>
          <w:b/>
          <w:bCs/>
          <w:sz w:val="24"/>
          <w:szCs w:val="24"/>
          <w:lang w:val="en-GB"/>
        </w:rPr>
        <w:t>Evaluate system performance</w:t>
      </w:r>
      <w:r w:rsidRPr="0005473A">
        <w:rPr>
          <w:rFonts w:asciiTheme="majorHAnsi" w:hAnsiTheme="majorHAnsi" w:cstheme="majorHAnsi"/>
          <w:sz w:val="24"/>
          <w:szCs w:val="24"/>
          <w:lang w:val="en-GB"/>
        </w:rPr>
        <w:br/>
        <w:t>→ Classification metrics (accuracy, confusion matrix, classification report) and qualitative analysis were used to assess performance.</w:t>
      </w:r>
    </w:p>
    <w:p w14:paraId="04779D99" w14:textId="77777777" w:rsidR="0005473A" w:rsidRPr="0005473A" w:rsidRDefault="0005473A" w:rsidP="0005473A">
      <w:pPr>
        <w:pStyle w:val="BodyText"/>
        <w:numPr>
          <w:ilvl w:val="0"/>
          <w:numId w:val="7"/>
        </w:numPr>
        <w:rPr>
          <w:rFonts w:asciiTheme="majorHAnsi" w:hAnsiTheme="majorHAnsi" w:cstheme="majorHAnsi"/>
          <w:sz w:val="24"/>
          <w:szCs w:val="24"/>
          <w:lang w:val="en-GB"/>
        </w:rPr>
      </w:pPr>
      <w:r w:rsidRPr="0005473A">
        <w:rPr>
          <w:rFonts w:asciiTheme="majorHAnsi" w:hAnsiTheme="majorHAnsi" w:cstheme="majorHAnsi"/>
          <w:b/>
          <w:bCs/>
          <w:sz w:val="24"/>
          <w:szCs w:val="24"/>
          <w:lang w:val="en-GB"/>
        </w:rPr>
        <w:t>Document all methods, results, and ethical practices</w:t>
      </w:r>
      <w:r w:rsidRPr="0005473A">
        <w:rPr>
          <w:rFonts w:asciiTheme="majorHAnsi" w:hAnsiTheme="majorHAnsi" w:cstheme="majorHAnsi"/>
          <w:sz w:val="24"/>
          <w:szCs w:val="24"/>
          <w:lang w:val="en-GB"/>
        </w:rPr>
        <w:br/>
        <w:t>→ A detailed report was written to reflect the project’s methodology, evaluation, and scope for future work.</w:t>
      </w:r>
    </w:p>
    <w:p w14:paraId="7BE5B033" w14:textId="77777777" w:rsidR="0005473A"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These objectives ensure that the project goes beyond model building and addresses the broader challenge of creating empathetic, user-aware AI systems for real-world applications.</w:t>
      </w:r>
    </w:p>
    <w:p w14:paraId="7534281C" w14:textId="77777777" w:rsidR="0005473A" w:rsidRDefault="0005473A" w:rsidP="0005473A">
      <w:pPr>
        <w:pStyle w:val="BodyText"/>
        <w:rPr>
          <w:rFonts w:asciiTheme="majorHAnsi" w:hAnsiTheme="majorHAnsi" w:cstheme="majorHAnsi"/>
          <w:sz w:val="24"/>
          <w:szCs w:val="24"/>
          <w:lang w:val="en-GB"/>
        </w:rPr>
      </w:pPr>
    </w:p>
    <w:p w14:paraId="0AC470CE" w14:textId="77777777" w:rsidR="0005473A" w:rsidRPr="0005473A" w:rsidRDefault="0005473A" w:rsidP="0005473A">
      <w:pPr>
        <w:pStyle w:val="BodyText"/>
        <w:rPr>
          <w:rFonts w:asciiTheme="majorHAnsi" w:hAnsiTheme="majorHAnsi" w:cstheme="majorHAnsi"/>
          <w:b/>
          <w:bCs/>
          <w:sz w:val="24"/>
          <w:szCs w:val="24"/>
          <w:lang w:val="en-GB"/>
        </w:rPr>
      </w:pPr>
      <w:r w:rsidRPr="0005473A">
        <w:rPr>
          <w:rFonts w:asciiTheme="majorHAnsi" w:hAnsiTheme="majorHAnsi" w:cstheme="majorHAnsi"/>
          <w:b/>
          <w:bCs/>
          <w:sz w:val="24"/>
          <w:szCs w:val="24"/>
          <w:lang w:val="en-GB"/>
        </w:rPr>
        <w:t>3. Ethical Considerations</w:t>
      </w:r>
    </w:p>
    <w:p w14:paraId="2D2842EA" w14:textId="41FE1F36" w:rsidR="0005473A" w:rsidRPr="0005473A"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 xml:space="preserve">When designing and developing intelligent systems that interact with users via natural language, ethical considerations play a crucial role in ensuring user safety, data integrity, and responsible AI </w:t>
      </w:r>
      <w:r w:rsidRPr="0005473A">
        <w:rPr>
          <w:rFonts w:asciiTheme="majorHAnsi" w:hAnsiTheme="majorHAnsi" w:cstheme="majorHAnsi"/>
          <w:sz w:val="24"/>
          <w:szCs w:val="24"/>
          <w:lang w:val="en-GB"/>
        </w:rPr>
        <w:t>behaviour</w:t>
      </w:r>
      <w:r w:rsidRPr="0005473A">
        <w:rPr>
          <w:rFonts w:asciiTheme="majorHAnsi" w:hAnsiTheme="majorHAnsi" w:cstheme="majorHAnsi"/>
          <w:sz w:val="24"/>
          <w:szCs w:val="24"/>
          <w:lang w:val="en-GB"/>
        </w:rPr>
        <w:t>. This project involved the creation of a chatbot that interprets user queries and responds based on both detected intent and sentiment. While the system does not use personal or sensitive user data, the following ethical principles were taken into account:</w:t>
      </w:r>
    </w:p>
    <w:p w14:paraId="7C9BC7B2" w14:textId="77777777" w:rsidR="0005473A" w:rsidRPr="0005473A" w:rsidRDefault="0005473A" w:rsidP="0005473A">
      <w:pPr>
        <w:pStyle w:val="BodyText"/>
        <w:rPr>
          <w:rFonts w:asciiTheme="majorHAnsi" w:hAnsiTheme="majorHAnsi" w:cstheme="majorHAnsi"/>
          <w:b/>
          <w:bCs/>
          <w:sz w:val="24"/>
          <w:szCs w:val="24"/>
          <w:lang w:val="en-GB"/>
        </w:rPr>
      </w:pPr>
      <w:r w:rsidRPr="0005473A">
        <w:rPr>
          <w:rFonts w:asciiTheme="majorHAnsi" w:hAnsiTheme="majorHAnsi" w:cstheme="majorHAnsi"/>
          <w:b/>
          <w:bCs/>
          <w:sz w:val="24"/>
          <w:szCs w:val="24"/>
          <w:lang w:val="en-GB"/>
        </w:rPr>
        <w:t>3.1 Data Privacy</w:t>
      </w:r>
    </w:p>
    <w:p w14:paraId="7F48FCCF" w14:textId="0DA0DCDD" w:rsidR="0005473A" w:rsidRPr="0005473A"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 xml:space="preserve">The dataset used in this project </w:t>
      </w:r>
      <w:r>
        <w:rPr>
          <w:rFonts w:asciiTheme="majorHAnsi" w:hAnsiTheme="majorHAnsi" w:cstheme="majorHAnsi"/>
          <w:sz w:val="24"/>
          <w:szCs w:val="24"/>
          <w:lang w:val="en-GB"/>
        </w:rPr>
        <w:t>‘</w:t>
      </w:r>
      <w:r w:rsidRPr="0005473A">
        <w:rPr>
          <w:rFonts w:asciiTheme="majorHAnsi" w:hAnsiTheme="majorHAnsi" w:cstheme="majorHAnsi"/>
          <w:sz w:val="24"/>
          <w:szCs w:val="24"/>
          <w:lang w:val="en-GB"/>
        </w:rPr>
        <w:t>the ATIS (Airline Travel Information System) dataset</w:t>
      </w:r>
      <w:r>
        <w:rPr>
          <w:rFonts w:asciiTheme="majorHAnsi" w:hAnsiTheme="majorHAnsi" w:cstheme="majorHAnsi"/>
          <w:sz w:val="24"/>
          <w:szCs w:val="24"/>
          <w:lang w:val="en-GB"/>
        </w:rPr>
        <w:t>’</w:t>
      </w:r>
      <w:r w:rsidRPr="0005473A">
        <w:rPr>
          <w:rFonts w:asciiTheme="majorHAnsi" w:hAnsiTheme="majorHAnsi" w:cstheme="majorHAnsi"/>
          <w:sz w:val="24"/>
          <w:szCs w:val="24"/>
          <w:lang w:val="en-GB"/>
        </w:rPr>
        <w:t xml:space="preserve"> is publicly available and does not contain any personally identifiable information (PII). However, in a real-world deployment scenario, user inputs may contain sensitive </w:t>
      </w:r>
      <w:r w:rsidRPr="0005473A">
        <w:rPr>
          <w:rFonts w:asciiTheme="majorHAnsi" w:hAnsiTheme="majorHAnsi" w:cstheme="majorHAnsi"/>
          <w:sz w:val="24"/>
          <w:szCs w:val="24"/>
          <w:lang w:val="en-GB"/>
        </w:rPr>
        <w:lastRenderedPageBreak/>
        <w:t>information such as names, travel history, or financial details. Therefore, future versions of this system should ensure data anonymization, secure storage, and compliance with data protection regulations such as GDPR.</w:t>
      </w:r>
    </w:p>
    <w:p w14:paraId="2E1788DC" w14:textId="77777777" w:rsidR="0005473A" w:rsidRPr="0005473A" w:rsidRDefault="0005473A" w:rsidP="0005473A">
      <w:pPr>
        <w:pStyle w:val="BodyText"/>
        <w:rPr>
          <w:rFonts w:asciiTheme="majorHAnsi" w:hAnsiTheme="majorHAnsi" w:cstheme="majorHAnsi"/>
          <w:b/>
          <w:bCs/>
          <w:sz w:val="24"/>
          <w:szCs w:val="24"/>
          <w:lang w:val="en-GB"/>
        </w:rPr>
      </w:pPr>
      <w:r w:rsidRPr="0005473A">
        <w:rPr>
          <w:rFonts w:asciiTheme="majorHAnsi" w:hAnsiTheme="majorHAnsi" w:cstheme="majorHAnsi"/>
          <w:b/>
          <w:bCs/>
          <w:sz w:val="24"/>
          <w:szCs w:val="24"/>
          <w:lang w:val="en-GB"/>
        </w:rPr>
        <w:t>3.2 Emotional Sensitivity</w:t>
      </w:r>
    </w:p>
    <w:p w14:paraId="57EA3CE8" w14:textId="77777777" w:rsidR="0005473A" w:rsidRPr="0005473A"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Since the system includes sentiment analysis, it is important to handle emotionally charged messages appropriately. The VADER tool was chosen because it is a non-invasive, rule-based model that does not retain or misuse input data. Furthermore, the chatbot was designed to respond more empathetically when negative sentiment is detected, reducing the risk of cold or inappropriate replies in stressful situations.</w:t>
      </w:r>
    </w:p>
    <w:p w14:paraId="502F7A14" w14:textId="77777777" w:rsidR="0005473A" w:rsidRPr="0005473A" w:rsidRDefault="0005473A" w:rsidP="0005473A">
      <w:pPr>
        <w:pStyle w:val="BodyText"/>
        <w:rPr>
          <w:rFonts w:asciiTheme="majorHAnsi" w:hAnsiTheme="majorHAnsi" w:cstheme="majorHAnsi"/>
          <w:b/>
          <w:bCs/>
          <w:sz w:val="24"/>
          <w:szCs w:val="24"/>
          <w:lang w:val="en-GB"/>
        </w:rPr>
      </w:pPr>
      <w:r w:rsidRPr="0005473A">
        <w:rPr>
          <w:rFonts w:asciiTheme="majorHAnsi" w:hAnsiTheme="majorHAnsi" w:cstheme="majorHAnsi"/>
          <w:b/>
          <w:bCs/>
          <w:sz w:val="24"/>
          <w:szCs w:val="24"/>
          <w:lang w:val="en-GB"/>
        </w:rPr>
        <w:t>3.3 Fairness and Bias</w:t>
      </w:r>
    </w:p>
    <w:p w14:paraId="486B3D63" w14:textId="77777777" w:rsidR="0005473A"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The ATIS dataset is relatively balanced in terms of its domain-specific intents but may not represent the diversity of language used by all user groups (e.g., different dialects or accessibility needs). Therefore, this system may not generalize well outside of its trained dataset. In future iterations, model fairness can be improved by including more diverse and inclusive training data.</w:t>
      </w:r>
    </w:p>
    <w:p w14:paraId="64FA6C11" w14:textId="77777777" w:rsidR="0005473A" w:rsidRPr="0005473A" w:rsidRDefault="0005473A" w:rsidP="0005473A">
      <w:pPr>
        <w:pStyle w:val="BodyText"/>
        <w:rPr>
          <w:rFonts w:asciiTheme="majorHAnsi" w:hAnsiTheme="majorHAnsi" w:cstheme="majorHAnsi"/>
          <w:sz w:val="24"/>
          <w:szCs w:val="24"/>
          <w:lang w:val="en-GB"/>
        </w:rPr>
      </w:pPr>
    </w:p>
    <w:p w14:paraId="551EDCED" w14:textId="77777777" w:rsidR="0005473A" w:rsidRPr="0005473A" w:rsidRDefault="0005473A" w:rsidP="0005473A">
      <w:pPr>
        <w:pStyle w:val="BodyText"/>
        <w:rPr>
          <w:rFonts w:asciiTheme="majorHAnsi" w:hAnsiTheme="majorHAnsi" w:cstheme="majorHAnsi"/>
          <w:b/>
          <w:bCs/>
          <w:sz w:val="24"/>
          <w:szCs w:val="24"/>
          <w:lang w:val="en-GB"/>
        </w:rPr>
      </w:pPr>
      <w:r w:rsidRPr="0005473A">
        <w:rPr>
          <w:rFonts w:asciiTheme="majorHAnsi" w:hAnsiTheme="majorHAnsi" w:cstheme="majorHAnsi"/>
          <w:b/>
          <w:bCs/>
          <w:sz w:val="24"/>
          <w:szCs w:val="24"/>
          <w:lang w:val="en-GB"/>
        </w:rPr>
        <w:t>3.4 Responsible AI Development</w:t>
      </w:r>
    </w:p>
    <w:p w14:paraId="1C0E4166" w14:textId="77777777" w:rsidR="0005473A"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All tools, libraries, and datasets used in this project were legally obtained from open-source repositories. The project’s code, models, and findings are shared transparently via GitHub to support reproducibility and collaboration. Any deployment of this chatbot would require clear user disclaimers and terms of use, especially when incorporating real-time APIs or logging user input.</w:t>
      </w:r>
    </w:p>
    <w:p w14:paraId="7871B61F" w14:textId="77777777" w:rsidR="0005473A" w:rsidRDefault="0005473A" w:rsidP="0005473A">
      <w:pPr>
        <w:pStyle w:val="BodyText"/>
        <w:rPr>
          <w:rFonts w:asciiTheme="majorHAnsi" w:hAnsiTheme="majorHAnsi" w:cstheme="majorHAnsi"/>
          <w:sz w:val="24"/>
          <w:szCs w:val="24"/>
          <w:lang w:val="en-GB"/>
        </w:rPr>
      </w:pPr>
    </w:p>
    <w:p w14:paraId="3A258322" w14:textId="77777777" w:rsidR="0005473A" w:rsidRPr="0005473A" w:rsidRDefault="0005473A" w:rsidP="0005473A">
      <w:pPr>
        <w:pStyle w:val="BodyText"/>
        <w:rPr>
          <w:rFonts w:asciiTheme="majorHAnsi" w:hAnsiTheme="majorHAnsi" w:cstheme="majorHAnsi"/>
          <w:b/>
          <w:bCs/>
          <w:sz w:val="24"/>
          <w:szCs w:val="24"/>
          <w:lang w:val="en-GB"/>
        </w:rPr>
      </w:pPr>
      <w:r w:rsidRPr="0005473A">
        <w:rPr>
          <w:rFonts w:asciiTheme="majorHAnsi" w:hAnsiTheme="majorHAnsi" w:cstheme="majorHAnsi"/>
          <w:b/>
          <w:bCs/>
          <w:sz w:val="24"/>
          <w:szCs w:val="24"/>
          <w:lang w:val="en-GB"/>
        </w:rPr>
        <w:t>4. Literature Comparison</w:t>
      </w:r>
    </w:p>
    <w:p w14:paraId="4C24933B" w14:textId="77777777" w:rsidR="0005473A" w:rsidRPr="0005473A"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Natural Language Understanding (NLU) systems have rapidly evolved due to advancements in machine learning and the growing need for intelligent conversational agents. In the domain of airline travel queries, several studies have explored intent recognition using the ATIS dataset. This section compares key methods from the literature and explains how they influenced the design and implementation of this project.</w:t>
      </w:r>
    </w:p>
    <w:p w14:paraId="295AD2C2" w14:textId="77777777" w:rsidR="00D20756" w:rsidRDefault="00D20756" w:rsidP="0005473A">
      <w:pPr>
        <w:pStyle w:val="BodyText"/>
        <w:rPr>
          <w:rFonts w:asciiTheme="majorHAnsi" w:hAnsiTheme="majorHAnsi" w:cstheme="majorHAnsi"/>
          <w:b/>
          <w:bCs/>
          <w:sz w:val="24"/>
          <w:szCs w:val="24"/>
          <w:lang w:val="en-GB"/>
        </w:rPr>
      </w:pPr>
    </w:p>
    <w:p w14:paraId="32311D25" w14:textId="0D4BA08C" w:rsidR="0005473A" w:rsidRPr="0005473A" w:rsidRDefault="0005473A" w:rsidP="0005473A">
      <w:pPr>
        <w:pStyle w:val="BodyText"/>
        <w:rPr>
          <w:rFonts w:asciiTheme="majorHAnsi" w:hAnsiTheme="majorHAnsi" w:cstheme="majorHAnsi"/>
          <w:b/>
          <w:bCs/>
          <w:sz w:val="24"/>
          <w:szCs w:val="24"/>
          <w:lang w:val="en-GB"/>
        </w:rPr>
      </w:pPr>
      <w:r w:rsidRPr="0005473A">
        <w:rPr>
          <w:rFonts w:asciiTheme="majorHAnsi" w:hAnsiTheme="majorHAnsi" w:cstheme="majorHAnsi"/>
          <w:b/>
          <w:bCs/>
          <w:sz w:val="24"/>
          <w:szCs w:val="24"/>
          <w:lang w:val="en-GB"/>
        </w:rPr>
        <w:t>4.1 Traditional Methods for Intent Recognition</w:t>
      </w:r>
    </w:p>
    <w:p w14:paraId="2137DEB3" w14:textId="77777777" w:rsidR="0005473A" w:rsidRPr="0005473A"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Early work on intent classification, such as by Tur and De Mori (2011), relied on rule-based systems and statistical models like Support Vector Machines (SVMs) and logistic regression. While effective in controlled environments, these approaches lacked scalability and adaptability to diverse language patterns.</w:t>
      </w:r>
    </w:p>
    <w:p w14:paraId="116FB70F" w14:textId="77777777" w:rsidR="00D20756" w:rsidRDefault="00D20756" w:rsidP="0005473A">
      <w:pPr>
        <w:pStyle w:val="BodyText"/>
        <w:rPr>
          <w:rFonts w:asciiTheme="majorHAnsi" w:hAnsiTheme="majorHAnsi" w:cstheme="majorHAnsi"/>
          <w:b/>
          <w:bCs/>
          <w:sz w:val="24"/>
          <w:szCs w:val="24"/>
          <w:lang w:val="en-GB"/>
        </w:rPr>
      </w:pPr>
    </w:p>
    <w:p w14:paraId="5D027BC2" w14:textId="77777777" w:rsidR="00D20756" w:rsidRDefault="00D20756" w:rsidP="0005473A">
      <w:pPr>
        <w:pStyle w:val="BodyText"/>
        <w:rPr>
          <w:rFonts w:asciiTheme="majorHAnsi" w:hAnsiTheme="majorHAnsi" w:cstheme="majorHAnsi"/>
          <w:b/>
          <w:bCs/>
          <w:sz w:val="24"/>
          <w:szCs w:val="24"/>
          <w:lang w:val="en-GB"/>
        </w:rPr>
      </w:pPr>
    </w:p>
    <w:p w14:paraId="77672CBA" w14:textId="05CE78F1" w:rsidR="0005473A" w:rsidRPr="0005473A" w:rsidRDefault="0005473A" w:rsidP="0005473A">
      <w:pPr>
        <w:pStyle w:val="BodyText"/>
        <w:rPr>
          <w:rFonts w:asciiTheme="majorHAnsi" w:hAnsiTheme="majorHAnsi" w:cstheme="majorHAnsi"/>
          <w:b/>
          <w:bCs/>
          <w:sz w:val="24"/>
          <w:szCs w:val="24"/>
          <w:lang w:val="en-GB"/>
        </w:rPr>
      </w:pPr>
      <w:r w:rsidRPr="0005473A">
        <w:rPr>
          <w:rFonts w:asciiTheme="majorHAnsi" w:hAnsiTheme="majorHAnsi" w:cstheme="majorHAnsi"/>
          <w:b/>
          <w:bCs/>
          <w:sz w:val="24"/>
          <w:szCs w:val="24"/>
          <w:lang w:val="en-GB"/>
        </w:rPr>
        <w:t>4.2 Deep Learning-Based Approaches</w:t>
      </w:r>
    </w:p>
    <w:p w14:paraId="4C2BC226" w14:textId="77777777" w:rsidR="0005473A" w:rsidRPr="0005473A"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With the introduction of deep learning, models such as Convolutional Neural Networks (CNNs) and Recurrent Neural Networks (RNNs) began to dominate intent recognition tasks. Liu and Lane (2016) demonstrated the power of LSTM networks in handling sequential dependencies in natural language, particularly when trained on the ATIS dataset. This study influenced the decision to implement an LSTM model in this project.</w:t>
      </w:r>
    </w:p>
    <w:p w14:paraId="45C3F8E8" w14:textId="77777777" w:rsidR="0005473A" w:rsidRPr="0005473A"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However, further studies such as Goo et al. (2018) and Chen et al. (2019) noted that while LSTMs are effective, simpler feedforward Deep Neural Networks (DNNs) often achieve comparable results with fewer resources, especially when attention mechanisms or embeddings are well-tuned. These findings aligned with this project's outcome, where a DNN model achieved better generalization and accuracy than the LSTM model.</w:t>
      </w:r>
    </w:p>
    <w:p w14:paraId="1B57AB19" w14:textId="77777777" w:rsidR="00D20756" w:rsidRDefault="00D20756" w:rsidP="0005473A">
      <w:pPr>
        <w:pStyle w:val="BodyText"/>
        <w:rPr>
          <w:rFonts w:asciiTheme="majorHAnsi" w:hAnsiTheme="majorHAnsi" w:cstheme="majorHAnsi"/>
          <w:b/>
          <w:bCs/>
          <w:sz w:val="24"/>
          <w:szCs w:val="24"/>
          <w:lang w:val="en-GB"/>
        </w:rPr>
      </w:pPr>
    </w:p>
    <w:p w14:paraId="0A30B29A" w14:textId="4D0030A9" w:rsidR="0005473A" w:rsidRPr="0005473A" w:rsidRDefault="0005473A" w:rsidP="0005473A">
      <w:pPr>
        <w:pStyle w:val="BodyText"/>
        <w:rPr>
          <w:rFonts w:asciiTheme="majorHAnsi" w:hAnsiTheme="majorHAnsi" w:cstheme="majorHAnsi"/>
          <w:b/>
          <w:bCs/>
          <w:sz w:val="24"/>
          <w:szCs w:val="24"/>
          <w:lang w:val="en-GB"/>
        </w:rPr>
      </w:pPr>
      <w:r w:rsidRPr="0005473A">
        <w:rPr>
          <w:rFonts w:asciiTheme="majorHAnsi" w:hAnsiTheme="majorHAnsi" w:cstheme="majorHAnsi"/>
          <w:b/>
          <w:bCs/>
          <w:sz w:val="24"/>
          <w:szCs w:val="24"/>
          <w:lang w:val="en-GB"/>
        </w:rPr>
        <w:t>4.3 Sentiment Analysis Techniques</w:t>
      </w:r>
    </w:p>
    <w:p w14:paraId="5FAA2B82" w14:textId="4352A2E2" w:rsidR="0005473A" w:rsidRPr="00D20756"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For sentiment analysis, rule-based tools like VADER (Hutto &amp; Gilbert, 2014) remain popular due to their simplicity, speed, and suitability for short texts such as tweets or chatbot inputs. Unlike deep learning-based sentiment models, VADER does not require training and performs well in real-time environments  which made it a practical choice for this project.</w:t>
      </w:r>
    </w:p>
    <w:p w14:paraId="2692136E" w14:textId="77777777" w:rsidR="00D20756" w:rsidRDefault="00D20756" w:rsidP="0005473A">
      <w:pPr>
        <w:pStyle w:val="BodyText"/>
        <w:rPr>
          <w:rFonts w:asciiTheme="majorHAnsi" w:hAnsiTheme="majorHAnsi" w:cstheme="majorHAnsi"/>
          <w:b/>
          <w:bCs/>
          <w:sz w:val="24"/>
          <w:szCs w:val="24"/>
          <w:lang w:val="en-GB"/>
        </w:rPr>
      </w:pPr>
    </w:p>
    <w:p w14:paraId="09BBFD5B" w14:textId="543F9709" w:rsidR="0005473A" w:rsidRPr="0005473A" w:rsidRDefault="0005473A" w:rsidP="0005473A">
      <w:pPr>
        <w:pStyle w:val="BodyText"/>
        <w:rPr>
          <w:rFonts w:asciiTheme="majorHAnsi" w:hAnsiTheme="majorHAnsi" w:cstheme="majorHAnsi"/>
          <w:b/>
          <w:bCs/>
          <w:sz w:val="24"/>
          <w:szCs w:val="24"/>
          <w:lang w:val="en-GB"/>
        </w:rPr>
      </w:pPr>
      <w:r w:rsidRPr="0005473A">
        <w:rPr>
          <w:rFonts w:asciiTheme="majorHAnsi" w:hAnsiTheme="majorHAnsi" w:cstheme="majorHAnsi"/>
          <w:b/>
          <w:bCs/>
          <w:sz w:val="24"/>
          <w:szCs w:val="24"/>
          <w:lang w:val="en-GB"/>
        </w:rPr>
        <w:t>4.4 Integrated Systems and Applications</w:t>
      </w:r>
    </w:p>
    <w:p w14:paraId="0BF348AE" w14:textId="6ADAD619" w:rsidR="0005473A" w:rsidRDefault="0005473A" w:rsidP="0005473A">
      <w:pPr>
        <w:pStyle w:val="BodyText"/>
        <w:rPr>
          <w:rFonts w:asciiTheme="majorHAnsi" w:hAnsiTheme="majorHAnsi" w:cstheme="majorHAnsi"/>
          <w:sz w:val="24"/>
          <w:szCs w:val="24"/>
          <w:lang w:val="en-GB"/>
        </w:rPr>
      </w:pPr>
      <w:r w:rsidRPr="0005473A">
        <w:rPr>
          <w:rFonts w:asciiTheme="majorHAnsi" w:hAnsiTheme="majorHAnsi" w:cstheme="majorHAnsi"/>
          <w:sz w:val="24"/>
          <w:szCs w:val="24"/>
          <w:lang w:val="en-GB"/>
        </w:rPr>
        <w:t>Similar to commercial assistants (e.g., Google Assistant, Alexa), this project combines intent detection with emotional understanding to simulate human-like conversation. Studies such as Huang et al. (2020) emphasize the importance of empathetic response generation in building engaging chatbots  a concept implemented here through sentiment-aware reply logic.</w:t>
      </w:r>
    </w:p>
    <w:p w14:paraId="170333A0" w14:textId="77777777" w:rsidR="0005473A" w:rsidRDefault="0005473A" w:rsidP="0005473A">
      <w:pPr>
        <w:pStyle w:val="BodyText"/>
        <w:rPr>
          <w:rFonts w:asciiTheme="majorHAnsi" w:hAnsiTheme="majorHAnsi" w:cstheme="majorHAnsi"/>
          <w:sz w:val="24"/>
          <w:szCs w:val="24"/>
          <w:lang w:val="en-GB"/>
        </w:rPr>
      </w:pPr>
    </w:p>
    <w:p w14:paraId="51AC2621" w14:textId="77777777" w:rsidR="006306B3" w:rsidRPr="006306B3" w:rsidRDefault="006306B3" w:rsidP="006306B3">
      <w:pPr>
        <w:pStyle w:val="BodyText"/>
        <w:rPr>
          <w:rFonts w:asciiTheme="majorHAnsi" w:hAnsiTheme="majorHAnsi" w:cstheme="majorHAnsi"/>
          <w:b/>
          <w:bCs/>
          <w:sz w:val="24"/>
          <w:szCs w:val="24"/>
          <w:lang w:val="en-GB"/>
        </w:rPr>
      </w:pPr>
      <w:r w:rsidRPr="006306B3">
        <w:rPr>
          <w:rFonts w:asciiTheme="majorHAnsi" w:hAnsiTheme="majorHAnsi" w:cstheme="majorHAnsi"/>
          <w:b/>
          <w:bCs/>
          <w:sz w:val="24"/>
          <w:szCs w:val="24"/>
          <w:lang w:val="en-GB"/>
        </w:rPr>
        <w:t>5. Methodology</w:t>
      </w:r>
    </w:p>
    <w:p w14:paraId="543FA870"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This section details the full development pipeline for building the intelligent intent recognition and sentiment-aware chatbot, from data selection and preprocessing to deep learning model design, evaluation, and user-facing deployment. Each step was carefully designed to align with best practices from the literature, ensuring reproducibility, effectiveness, and extensibility.</w:t>
      </w:r>
    </w:p>
    <w:p w14:paraId="292DB278" w14:textId="1C20EADC" w:rsidR="006306B3" w:rsidRPr="006306B3" w:rsidRDefault="006306B3" w:rsidP="006306B3">
      <w:pPr>
        <w:pStyle w:val="BodyText"/>
        <w:rPr>
          <w:rFonts w:asciiTheme="majorHAnsi" w:hAnsiTheme="majorHAnsi" w:cstheme="majorHAnsi"/>
          <w:sz w:val="24"/>
          <w:szCs w:val="24"/>
          <w:lang w:val="en-GB"/>
        </w:rPr>
      </w:pPr>
    </w:p>
    <w:p w14:paraId="62DA73F2" w14:textId="77777777" w:rsidR="00D20756" w:rsidRDefault="00D20756" w:rsidP="006306B3">
      <w:pPr>
        <w:pStyle w:val="BodyText"/>
        <w:rPr>
          <w:rFonts w:asciiTheme="majorHAnsi" w:hAnsiTheme="majorHAnsi" w:cstheme="majorHAnsi"/>
          <w:b/>
          <w:bCs/>
          <w:sz w:val="24"/>
          <w:szCs w:val="24"/>
          <w:lang w:val="en-GB"/>
        </w:rPr>
      </w:pPr>
    </w:p>
    <w:p w14:paraId="794CFFAD" w14:textId="77777777" w:rsidR="00D20756" w:rsidRDefault="00D20756" w:rsidP="006306B3">
      <w:pPr>
        <w:pStyle w:val="BodyText"/>
        <w:rPr>
          <w:rFonts w:asciiTheme="majorHAnsi" w:hAnsiTheme="majorHAnsi" w:cstheme="majorHAnsi"/>
          <w:b/>
          <w:bCs/>
          <w:sz w:val="24"/>
          <w:szCs w:val="24"/>
          <w:lang w:val="en-GB"/>
        </w:rPr>
      </w:pPr>
    </w:p>
    <w:p w14:paraId="59248101" w14:textId="719EEF3E" w:rsidR="006306B3" w:rsidRPr="006306B3" w:rsidRDefault="006306B3" w:rsidP="006306B3">
      <w:pPr>
        <w:pStyle w:val="BodyText"/>
        <w:rPr>
          <w:rFonts w:asciiTheme="majorHAnsi" w:hAnsiTheme="majorHAnsi" w:cstheme="majorHAnsi"/>
          <w:b/>
          <w:bCs/>
          <w:sz w:val="24"/>
          <w:szCs w:val="24"/>
          <w:lang w:val="en-GB"/>
        </w:rPr>
      </w:pPr>
      <w:r w:rsidRPr="006306B3">
        <w:rPr>
          <w:rFonts w:asciiTheme="majorHAnsi" w:hAnsiTheme="majorHAnsi" w:cstheme="majorHAnsi"/>
          <w:b/>
          <w:bCs/>
          <w:sz w:val="24"/>
          <w:szCs w:val="24"/>
          <w:lang w:val="en-GB"/>
        </w:rPr>
        <w:lastRenderedPageBreak/>
        <w:t>5.1 Dataset: ATIS</w:t>
      </w:r>
    </w:p>
    <w:p w14:paraId="6875F447"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The Airline Travel Information System (ATIS) dataset is a benchmark corpus widely used in natural language understanding (NLU) research. It contains over 5,000 user queries and annotations covering:</w:t>
      </w:r>
    </w:p>
    <w:p w14:paraId="10293DBC" w14:textId="77777777" w:rsidR="006306B3" w:rsidRPr="006306B3" w:rsidRDefault="006306B3" w:rsidP="006306B3">
      <w:pPr>
        <w:pStyle w:val="BodyText"/>
        <w:numPr>
          <w:ilvl w:val="0"/>
          <w:numId w:val="22"/>
        </w:numPr>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Intent classes (e.g., </w:t>
      </w:r>
      <w:proofErr w:type="spellStart"/>
      <w:r w:rsidRPr="006306B3">
        <w:rPr>
          <w:rFonts w:asciiTheme="majorHAnsi" w:hAnsiTheme="majorHAnsi" w:cstheme="majorHAnsi"/>
          <w:sz w:val="24"/>
          <w:szCs w:val="24"/>
          <w:lang w:val="en-GB"/>
        </w:rPr>
        <w:t>atis_flight</w:t>
      </w:r>
      <w:proofErr w:type="spellEnd"/>
      <w:r w:rsidRPr="006306B3">
        <w:rPr>
          <w:rFonts w:asciiTheme="majorHAnsi" w:hAnsiTheme="majorHAnsi" w:cstheme="majorHAnsi"/>
          <w:sz w:val="24"/>
          <w:szCs w:val="24"/>
          <w:lang w:val="en-GB"/>
        </w:rPr>
        <w:t xml:space="preserve">, </w:t>
      </w:r>
      <w:proofErr w:type="spellStart"/>
      <w:r w:rsidRPr="006306B3">
        <w:rPr>
          <w:rFonts w:asciiTheme="majorHAnsi" w:hAnsiTheme="majorHAnsi" w:cstheme="majorHAnsi"/>
          <w:sz w:val="24"/>
          <w:szCs w:val="24"/>
          <w:lang w:val="en-GB"/>
        </w:rPr>
        <w:t>atis_airfare</w:t>
      </w:r>
      <w:proofErr w:type="spellEnd"/>
      <w:r w:rsidRPr="006306B3">
        <w:rPr>
          <w:rFonts w:asciiTheme="majorHAnsi" w:hAnsiTheme="majorHAnsi" w:cstheme="majorHAnsi"/>
          <w:sz w:val="24"/>
          <w:szCs w:val="24"/>
          <w:lang w:val="en-GB"/>
        </w:rPr>
        <w:t xml:space="preserve">, </w:t>
      </w:r>
      <w:proofErr w:type="spellStart"/>
      <w:r w:rsidRPr="006306B3">
        <w:rPr>
          <w:rFonts w:asciiTheme="majorHAnsi" w:hAnsiTheme="majorHAnsi" w:cstheme="majorHAnsi"/>
          <w:sz w:val="24"/>
          <w:szCs w:val="24"/>
          <w:lang w:val="en-GB"/>
        </w:rPr>
        <w:t>atis_airline</w:t>
      </w:r>
      <w:proofErr w:type="spellEnd"/>
      <w:r w:rsidRPr="006306B3">
        <w:rPr>
          <w:rFonts w:asciiTheme="majorHAnsi" w:hAnsiTheme="majorHAnsi" w:cstheme="majorHAnsi"/>
          <w:sz w:val="24"/>
          <w:szCs w:val="24"/>
          <w:lang w:val="en-GB"/>
        </w:rPr>
        <w:t>)</w:t>
      </w:r>
    </w:p>
    <w:p w14:paraId="19320507" w14:textId="77777777" w:rsidR="006306B3" w:rsidRPr="006306B3" w:rsidRDefault="006306B3" w:rsidP="006306B3">
      <w:pPr>
        <w:pStyle w:val="BodyText"/>
        <w:numPr>
          <w:ilvl w:val="0"/>
          <w:numId w:val="22"/>
        </w:numPr>
        <w:rPr>
          <w:rFonts w:asciiTheme="majorHAnsi" w:hAnsiTheme="majorHAnsi" w:cstheme="majorHAnsi"/>
          <w:sz w:val="24"/>
          <w:szCs w:val="24"/>
          <w:lang w:val="en-GB"/>
        </w:rPr>
      </w:pPr>
      <w:r w:rsidRPr="006306B3">
        <w:rPr>
          <w:rFonts w:asciiTheme="majorHAnsi" w:hAnsiTheme="majorHAnsi" w:cstheme="majorHAnsi"/>
          <w:sz w:val="24"/>
          <w:szCs w:val="24"/>
          <w:lang w:val="en-GB"/>
        </w:rPr>
        <w:t>Slot labels (e.g., B-</w:t>
      </w:r>
      <w:proofErr w:type="spellStart"/>
      <w:r w:rsidRPr="006306B3">
        <w:rPr>
          <w:rFonts w:asciiTheme="majorHAnsi" w:hAnsiTheme="majorHAnsi" w:cstheme="majorHAnsi"/>
          <w:sz w:val="24"/>
          <w:szCs w:val="24"/>
          <w:lang w:val="en-GB"/>
        </w:rPr>
        <w:t>toloc.city_name</w:t>
      </w:r>
      <w:proofErr w:type="spellEnd"/>
      <w:r w:rsidRPr="006306B3">
        <w:rPr>
          <w:rFonts w:asciiTheme="majorHAnsi" w:hAnsiTheme="majorHAnsi" w:cstheme="majorHAnsi"/>
          <w:sz w:val="24"/>
          <w:szCs w:val="24"/>
          <w:lang w:val="en-GB"/>
        </w:rPr>
        <w:t>, B-</w:t>
      </w:r>
      <w:proofErr w:type="spellStart"/>
      <w:r w:rsidRPr="006306B3">
        <w:rPr>
          <w:rFonts w:asciiTheme="majorHAnsi" w:hAnsiTheme="majorHAnsi" w:cstheme="majorHAnsi"/>
          <w:sz w:val="24"/>
          <w:szCs w:val="24"/>
          <w:lang w:val="en-GB"/>
        </w:rPr>
        <w:t>depart_time.time</w:t>
      </w:r>
      <w:proofErr w:type="spellEnd"/>
      <w:r w:rsidRPr="006306B3">
        <w:rPr>
          <w:rFonts w:asciiTheme="majorHAnsi" w:hAnsiTheme="majorHAnsi" w:cstheme="majorHAnsi"/>
          <w:sz w:val="24"/>
          <w:szCs w:val="24"/>
          <w:lang w:val="en-GB"/>
        </w:rPr>
        <w:t>)</w:t>
      </w:r>
    </w:p>
    <w:p w14:paraId="2EF7AC12"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For this project, the focus was exclusively on intent classification, which is well-suited for multi-class classification tasks using deep learning.</w:t>
      </w:r>
    </w:p>
    <w:p w14:paraId="6E90EFCD"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The data was organized into three main subsets:</w:t>
      </w:r>
    </w:p>
    <w:p w14:paraId="494C6D54" w14:textId="77777777" w:rsidR="006306B3" w:rsidRPr="006306B3" w:rsidRDefault="006306B3" w:rsidP="006306B3">
      <w:pPr>
        <w:pStyle w:val="BodyText"/>
        <w:numPr>
          <w:ilvl w:val="0"/>
          <w:numId w:val="23"/>
        </w:numPr>
        <w:rPr>
          <w:rFonts w:asciiTheme="majorHAnsi" w:hAnsiTheme="majorHAnsi" w:cstheme="majorHAnsi"/>
          <w:sz w:val="24"/>
          <w:szCs w:val="24"/>
          <w:lang w:val="en-GB"/>
        </w:rPr>
      </w:pPr>
      <w:r w:rsidRPr="006306B3">
        <w:rPr>
          <w:rFonts w:asciiTheme="majorHAnsi" w:hAnsiTheme="majorHAnsi" w:cstheme="majorHAnsi"/>
          <w:sz w:val="24"/>
          <w:szCs w:val="24"/>
          <w:lang w:val="en-GB"/>
        </w:rPr>
        <w:t>Training set: 80% of the data used for model learning</w:t>
      </w:r>
    </w:p>
    <w:p w14:paraId="140B120D" w14:textId="77777777" w:rsidR="006306B3" w:rsidRPr="006306B3" w:rsidRDefault="006306B3" w:rsidP="006306B3">
      <w:pPr>
        <w:pStyle w:val="BodyText"/>
        <w:numPr>
          <w:ilvl w:val="0"/>
          <w:numId w:val="23"/>
        </w:numPr>
        <w:rPr>
          <w:rFonts w:asciiTheme="majorHAnsi" w:hAnsiTheme="majorHAnsi" w:cstheme="majorHAnsi"/>
          <w:sz w:val="24"/>
          <w:szCs w:val="24"/>
          <w:lang w:val="en-GB"/>
        </w:rPr>
      </w:pPr>
      <w:r w:rsidRPr="006306B3">
        <w:rPr>
          <w:rFonts w:asciiTheme="majorHAnsi" w:hAnsiTheme="majorHAnsi" w:cstheme="majorHAnsi"/>
          <w:sz w:val="24"/>
          <w:szCs w:val="24"/>
          <w:lang w:val="en-GB"/>
        </w:rPr>
        <w:t>Validation set: 10% used for tuning model performance during training</w:t>
      </w:r>
    </w:p>
    <w:p w14:paraId="07C02ABB" w14:textId="77777777" w:rsidR="006306B3" w:rsidRPr="006306B3" w:rsidRDefault="006306B3" w:rsidP="006306B3">
      <w:pPr>
        <w:pStyle w:val="BodyText"/>
        <w:numPr>
          <w:ilvl w:val="0"/>
          <w:numId w:val="23"/>
        </w:numPr>
        <w:rPr>
          <w:rFonts w:asciiTheme="majorHAnsi" w:hAnsiTheme="majorHAnsi" w:cstheme="majorHAnsi"/>
          <w:sz w:val="24"/>
          <w:szCs w:val="24"/>
          <w:lang w:val="en-GB"/>
        </w:rPr>
      </w:pPr>
      <w:r w:rsidRPr="006306B3">
        <w:rPr>
          <w:rFonts w:asciiTheme="majorHAnsi" w:hAnsiTheme="majorHAnsi" w:cstheme="majorHAnsi"/>
          <w:sz w:val="24"/>
          <w:szCs w:val="24"/>
          <w:lang w:val="en-GB"/>
        </w:rPr>
        <w:t>Test set: 10% used to evaluate generalization on unseen inputs</w:t>
      </w:r>
    </w:p>
    <w:p w14:paraId="72340FA3"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Despite the balanced structure in format, there was a noticeable class imbalance, with certain classes like </w:t>
      </w:r>
      <w:proofErr w:type="spellStart"/>
      <w:r w:rsidRPr="006306B3">
        <w:rPr>
          <w:rFonts w:asciiTheme="majorHAnsi" w:hAnsiTheme="majorHAnsi" w:cstheme="majorHAnsi"/>
          <w:sz w:val="24"/>
          <w:szCs w:val="24"/>
          <w:lang w:val="en-GB"/>
        </w:rPr>
        <w:t>atis_flight</w:t>
      </w:r>
      <w:proofErr w:type="spellEnd"/>
      <w:r w:rsidRPr="006306B3">
        <w:rPr>
          <w:rFonts w:asciiTheme="majorHAnsi" w:hAnsiTheme="majorHAnsi" w:cstheme="majorHAnsi"/>
          <w:sz w:val="24"/>
          <w:szCs w:val="24"/>
          <w:lang w:val="en-GB"/>
        </w:rPr>
        <w:t xml:space="preserve"> appearing far more frequently than others (e.g., </w:t>
      </w:r>
      <w:proofErr w:type="spellStart"/>
      <w:r w:rsidRPr="006306B3">
        <w:rPr>
          <w:rFonts w:asciiTheme="majorHAnsi" w:hAnsiTheme="majorHAnsi" w:cstheme="majorHAnsi"/>
          <w:sz w:val="24"/>
          <w:szCs w:val="24"/>
          <w:lang w:val="en-GB"/>
        </w:rPr>
        <w:t>atis_meal</w:t>
      </w:r>
      <w:proofErr w:type="spellEnd"/>
      <w:r w:rsidRPr="006306B3">
        <w:rPr>
          <w:rFonts w:asciiTheme="majorHAnsi" w:hAnsiTheme="majorHAnsi" w:cstheme="majorHAnsi"/>
          <w:sz w:val="24"/>
          <w:szCs w:val="24"/>
          <w:lang w:val="en-GB"/>
        </w:rPr>
        <w:t xml:space="preserve">, </w:t>
      </w:r>
      <w:proofErr w:type="spellStart"/>
      <w:r w:rsidRPr="006306B3">
        <w:rPr>
          <w:rFonts w:asciiTheme="majorHAnsi" w:hAnsiTheme="majorHAnsi" w:cstheme="majorHAnsi"/>
          <w:sz w:val="24"/>
          <w:szCs w:val="24"/>
          <w:lang w:val="en-GB"/>
        </w:rPr>
        <w:t>atis_quantity</w:t>
      </w:r>
      <w:proofErr w:type="spellEnd"/>
      <w:r w:rsidRPr="006306B3">
        <w:rPr>
          <w:rFonts w:asciiTheme="majorHAnsi" w:hAnsiTheme="majorHAnsi" w:cstheme="majorHAnsi"/>
          <w:sz w:val="24"/>
          <w:szCs w:val="24"/>
          <w:lang w:val="en-GB"/>
        </w:rPr>
        <w:t>). This imbalance was considered during model evaluation.</w:t>
      </w:r>
    </w:p>
    <w:p w14:paraId="14337B27" w14:textId="07553E99" w:rsidR="00E17733" w:rsidRPr="00E17733" w:rsidRDefault="00E17733" w:rsidP="00E17733">
      <w:pPr>
        <w:pStyle w:val="BodyText"/>
        <w:rPr>
          <w:rFonts w:asciiTheme="majorHAnsi" w:hAnsiTheme="majorHAnsi" w:cstheme="majorHAnsi"/>
          <w:b/>
          <w:bCs/>
          <w:sz w:val="24"/>
          <w:szCs w:val="24"/>
          <w:lang w:val="en-GB"/>
        </w:rPr>
      </w:pPr>
      <w:r w:rsidRPr="005C7032">
        <w:rPr>
          <w:rFonts w:asciiTheme="majorHAnsi" w:hAnsiTheme="majorHAnsi" w:cstheme="majorHAnsi"/>
          <w:b/>
          <w:bCs/>
          <w:sz w:val="24"/>
          <w:szCs w:val="24"/>
          <w:lang w:val="en-GB"/>
        </w:rPr>
        <w:t xml:space="preserve">Figure </w:t>
      </w:r>
      <w:r w:rsidRPr="00E17733">
        <w:rPr>
          <w:rFonts w:asciiTheme="majorHAnsi" w:hAnsiTheme="majorHAnsi" w:cstheme="majorHAnsi"/>
          <w:b/>
          <w:bCs/>
          <w:sz w:val="24"/>
          <w:szCs w:val="24"/>
          <w:lang w:val="en-GB"/>
        </w:rPr>
        <w:t>5</w:t>
      </w:r>
      <w:r w:rsidRPr="005C7032">
        <w:rPr>
          <w:rFonts w:asciiTheme="majorHAnsi" w:hAnsiTheme="majorHAnsi" w:cstheme="majorHAnsi"/>
          <w:b/>
          <w:bCs/>
          <w:sz w:val="24"/>
          <w:szCs w:val="24"/>
          <w:lang w:val="en-GB"/>
        </w:rPr>
        <w:t>.</w:t>
      </w:r>
      <w:r w:rsidRPr="00E17733">
        <w:rPr>
          <w:rFonts w:asciiTheme="majorHAnsi" w:hAnsiTheme="majorHAnsi" w:cstheme="majorHAnsi"/>
          <w:b/>
          <w:bCs/>
          <w:sz w:val="24"/>
          <w:szCs w:val="24"/>
          <w:lang w:val="en-GB"/>
        </w:rPr>
        <w:t>1</w:t>
      </w:r>
      <w:r w:rsidRPr="005C7032">
        <w:rPr>
          <w:rFonts w:asciiTheme="majorHAnsi" w:hAnsiTheme="majorHAnsi" w:cstheme="majorHAnsi"/>
          <w:b/>
          <w:bCs/>
          <w:sz w:val="24"/>
          <w:szCs w:val="24"/>
          <w:lang w:val="en-GB"/>
        </w:rPr>
        <w:t xml:space="preserve">: </w:t>
      </w:r>
      <w:r w:rsidRPr="00E17733">
        <w:rPr>
          <w:rFonts w:asciiTheme="majorHAnsi" w:hAnsiTheme="majorHAnsi" w:cstheme="majorHAnsi"/>
          <w:b/>
          <w:bCs/>
          <w:sz w:val="24"/>
          <w:szCs w:val="24"/>
          <w:lang w:val="en-GB"/>
        </w:rPr>
        <w:t>Intent Distribution in ATIS Training s</w:t>
      </w:r>
      <w:r>
        <w:rPr>
          <w:rFonts w:asciiTheme="majorHAnsi" w:hAnsiTheme="majorHAnsi" w:cstheme="majorHAnsi"/>
          <w:b/>
          <w:bCs/>
          <w:sz w:val="24"/>
          <w:szCs w:val="24"/>
          <w:lang w:val="en-GB"/>
        </w:rPr>
        <w:t>et</w:t>
      </w:r>
    </w:p>
    <w:p w14:paraId="305C679C" w14:textId="5CCBDA52" w:rsidR="00E17733" w:rsidRPr="00022FAA" w:rsidRDefault="00E17733" w:rsidP="00E17733">
      <w:pPr>
        <w:pStyle w:val="BodyText"/>
        <w:rPr>
          <w:rFonts w:asciiTheme="majorHAnsi" w:hAnsiTheme="majorHAnsi" w:cstheme="majorHAnsi"/>
          <w:b/>
          <w:bCs/>
          <w:sz w:val="24"/>
          <w:szCs w:val="24"/>
          <w:lang w:val="en-GB"/>
        </w:rPr>
      </w:pPr>
      <w:r>
        <w:rPr>
          <w:rFonts w:asciiTheme="majorHAnsi" w:hAnsiTheme="majorHAnsi" w:cstheme="majorHAnsi"/>
          <w:b/>
          <w:bCs/>
          <w:noProof/>
          <w:sz w:val="24"/>
          <w:szCs w:val="24"/>
          <w:lang w:val="en-GB"/>
        </w:rPr>
        <w:drawing>
          <wp:inline distT="0" distB="0" distL="0" distR="0" wp14:anchorId="1383516F" wp14:editId="1EE3D44C">
            <wp:extent cx="5188217" cy="3454578"/>
            <wp:effectExtent l="0" t="0" r="0" b="0"/>
            <wp:docPr id="814699006" name="Picture 6"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99006" name="Picture 6" descr="A graph with text and numbers&#10;&#10;AI-generated content may be incorrect."/>
                    <pic:cNvPicPr/>
                  </pic:nvPicPr>
                  <pic:blipFill>
                    <a:blip r:embed="rId10"/>
                    <a:stretch>
                      <a:fillRect/>
                    </a:stretch>
                  </pic:blipFill>
                  <pic:spPr>
                    <a:xfrm>
                      <a:off x="0" y="0"/>
                      <a:ext cx="5188217" cy="3454578"/>
                    </a:xfrm>
                    <a:prstGeom prst="rect">
                      <a:avLst/>
                    </a:prstGeom>
                  </pic:spPr>
                </pic:pic>
              </a:graphicData>
            </a:graphic>
          </wp:inline>
        </w:drawing>
      </w:r>
    </w:p>
    <w:p w14:paraId="5248D9E6" w14:textId="35DEBBA3" w:rsidR="006306B3" w:rsidRDefault="006306B3" w:rsidP="006306B3">
      <w:pPr>
        <w:pStyle w:val="BodyText"/>
        <w:rPr>
          <w:rFonts w:asciiTheme="majorHAnsi" w:hAnsiTheme="majorHAnsi" w:cstheme="majorHAnsi"/>
          <w:sz w:val="24"/>
          <w:szCs w:val="24"/>
          <w:lang w:val="en-GB"/>
        </w:rPr>
      </w:pPr>
    </w:p>
    <w:p w14:paraId="671B64EC" w14:textId="77777777" w:rsidR="00E17733" w:rsidRDefault="00E17733" w:rsidP="006306B3">
      <w:pPr>
        <w:pStyle w:val="BodyText"/>
        <w:rPr>
          <w:rFonts w:asciiTheme="majorHAnsi" w:hAnsiTheme="majorHAnsi" w:cstheme="majorHAnsi"/>
          <w:sz w:val="24"/>
          <w:szCs w:val="24"/>
          <w:lang w:val="en-GB"/>
        </w:rPr>
      </w:pPr>
    </w:p>
    <w:p w14:paraId="6D7F7410" w14:textId="77777777" w:rsidR="00E17733" w:rsidRPr="006306B3" w:rsidRDefault="00E17733" w:rsidP="006306B3">
      <w:pPr>
        <w:pStyle w:val="BodyText"/>
        <w:rPr>
          <w:rFonts w:asciiTheme="majorHAnsi" w:hAnsiTheme="majorHAnsi" w:cstheme="majorHAnsi"/>
          <w:sz w:val="24"/>
          <w:szCs w:val="24"/>
          <w:lang w:val="en-GB"/>
        </w:rPr>
      </w:pPr>
    </w:p>
    <w:p w14:paraId="4FDC25CB" w14:textId="77777777" w:rsidR="006306B3" w:rsidRPr="006306B3" w:rsidRDefault="006306B3" w:rsidP="006306B3">
      <w:pPr>
        <w:pStyle w:val="BodyText"/>
        <w:rPr>
          <w:rFonts w:asciiTheme="majorHAnsi" w:hAnsiTheme="majorHAnsi" w:cstheme="majorHAnsi"/>
          <w:b/>
          <w:bCs/>
          <w:sz w:val="24"/>
          <w:szCs w:val="24"/>
          <w:lang w:val="en-GB"/>
        </w:rPr>
      </w:pPr>
      <w:r w:rsidRPr="006306B3">
        <w:rPr>
          <w:rFonts w:asciiTheme="majorHAnsi" w:hAnsiTheme="majorHAnsi" w:cstheme="majorHAnsi"/>
          <w:b/>
          <w:bCs/>
          <w:sz w:val="24"/>
          <w:szCs w:val="24"/>
          <w:lang w:val="en-GB"/>
        </w:rPr>
        <w:lastRenderedPageBreak/>
        <w:t>5.2 Preprocessing and Tokenization</w:t>
      </w:r>
    </w:p>
    <w:p w14:paraId="4BA2C366"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Before training, several preprocessing steps were carried out to prepare the text data for neural network input:</w:t>
      </w:r>
    </w:p>
    <w:p w14:paraId="3E2EF40D" w14:textId="77777777" w:rsidR="006306B3" w:rsidRPr="006306B3" w:rsidRDefault="006306B3" w:rsidP="006306B3">
      <w:pPr>
        <w:pStyle w:val="BodyText"/>
        <w:numPr>
          <w:ilvl w:val="0"/>
          <w:numId w:val="24"/>
        </w:numPr>
        <w:rPr>
          <w:rFonts w:asciiTheme="majorHAnsi" w:hAnsiTheme="majorHAnsi" w:cstheme="majorHAnsi"/>
          <w:sz w:val="24"/>
          <w:szCs w:val="24"/>
          <w:lang w:val="en-GB"/>
        </w:rPr>
      </w:pPr>
      <w:r w:rsidRPr="006306B3">
        <w:rPr>
          <w:rFonts w:asciiTheme="majorHAnsi" w:hAnsiTheme="majorHAnsi" w:cstheme="majorHAnsi"/>
          <w:sz w:val="24"/>
          <w:szCs w:val="24"/>
          <w:lang w:val="en-GB"/>
        </w:rPr>
        <w:t>Lowercasing &amp; cleaning: All queries were lowercased and stripped of extraneous white space or punctuation that may interfere with tokenization.</w:t>
      </w:r>
    </w:p>
    <w:p w14:paraId="2A5561F4" w14:textId="77777777" w:rsidR="006306B3" w:rsidRPr="006306B3" w:rsidRDefault="006306B3" w:rsidP="006306B3">
      <w:pPr>
        <w:pStyle w:val="BodyText"/>
        <w:numPr>
          <w:ilvl w:val="0"/>
          <w:numId w:val="24"/>
        </w:numPr>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Tokenization: </w:t>
      </w:r>
      <w:proofErr w:type="spellStart"/>
      <w:r w:rsidRPr="006306B3">
        <w:rPr>
          <w:rFonts w:asciiTheme="majorHAnsi" w:hAnsiTheme="majorHAnsi" w:cstheme="majorHAnsi"/>
          <w:sz w:val="24"/>
          <w:szCs w:val="24"/>
          <w:lang w:val="en-GB"/>
        </w:rPr>
        <w:t>Keras</w:t>
      </w:r>
      <w:proofErr w:type="spellEnd"/>
      <w:r w:rsidRPr="006306B3">
        <w:rPr>
          <w:rFonts w:asciiTheme="majorHAnsi" w:hAnsiTheme="majorHAnsi" w:cstheme="majorHAnsi"/>
          <w:sz w:val="24"/>
          <w:szCs w:val="24"/>
          <w:lang w:val="en-GB"/>
        </w:rPr>
        <w:t xml:space="preserve">' Tokenizer was used to convert each query into a sequence of integers, with a vocabulary built from the training data. Out-of-vocabulary tokens were handled using the </w:t>
      </w:r>
      <w:proofErr w:type="spellStart"/>
      <w:r w:rsidRPr="006306B3">
        <w:rPr>
          <w:rFonts w:asciiTheme="majorHAnsi" w:hAnsiTheme="majorHAnsi" w:cstheme="majorHAnsi"/>
          <w:sz w:val="24"/>
          <w:szCs w:val="24"/>
          <w:lang w:val="en-GB"/>
        </w:rPr>
        <w:t>oov_token</w:t>
      </w:r>
      <w:proofErr w:type="spellEnd"/>
      <w:r w:rsidRPr="006306B3">
        <w:rPr>
          <w:rFonts w:asciiTheme="majorHAnsi" w:hAnsiTheme="majorHAnsi" w:cstheme="majorHAnsi"/>
          <w:sz w:val="24"/>
          <w:szCs w:val="24"/>
          <w:lang w:val="en-GB"/>
        </w:rPr>
        <w:t xml:space="preserve"> feature.</w:t>
      </w:r>
    </w:p>
    <w:p w14:paraId="289B8F34" w14:textId="77777777" w:rsidR="006306B3" w:rsidRPr="006306B3" w:rsidRDefault="006306B3" w:rsidP="006306B3">
      <w:pPr>
        <w:pStyle w:val="BodyText"/>
        <w:numPr>
          <w:ilvl w:val="0"/>
          <w:numId w:val="24"/>
        </w:numPr>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Padding: Since neural networks require uniform input shape, all sequences were padded (or truncated) to a fixed </w:t>
      </w:r>
      <w:proofErr w:type="spellStart"/>
      <w:r w:rsidRPr="006306B3">
        <w:rPr>
          <w:rFonts w:asciiTheme="majorHAnsi" w:hAnsiTheme="majorHAnsi" w:cstheme="majorHAnsi"/>
          <w:sz w:val="24"/>
          <w:szCs w:val="24"/>
          <w:lang w:val="en-GB"/>
        </w:rPr>
        <w:t>max_len</w:t>
      </w:r>
      <w:proofErr w:type="spellEnd"/>
      <w:r w:rsidRPr="006306B3">
        <w:rPr>
          <w:rFonts w:asciiTheme="majorHAnsi" w:hAnsiTheme="majorHAnsi" w:cstheme="majorHAnsi"/>
          <w:sz w:val="24"/>
          <w:szCs w:val="24"/>
          <w:lang w:val="en-GB"/>
        </w:rPr>
        <w:t xml:space="preserve"> using </w:t>
      </w:r>
      <w:proofErr w:type="spellStart"/>
      <w:r w:rsidRPr="006306B3">
        <w:rPr>
          <w:rFonts w:asciiTheme="majorHAnsi" w:hAnsiTheme="majorHAnsi" w:cstheme="majorHAnsi"/>
          <w:sz w:val="24"/>
          <w:szCs w:val="24"/>
          <w:lang w:val="en-GB"/>
        </w:rPr>
        <w:t>pad_sequences</w:t>
      </w:r>
      <w:proofErr w:type="spellEnd"/>
      <w:r w:rsidRPr="006306B3">
        <w:rPr>
          <w:rFonts w:asciiTheme="majorHAnsi" w:hAnsiTheme="majorHAnsi" w:cstheme="majorHAnsi"/>
          <w:sz w:val="24"/>
          <w:szCs w:val="24"/>
          <w:lang w:val="en-GB"/>
        </w:rPr>
        <w:t>.</w:t>
      </w:r>
    </w:p>
    <w:p w14:paraId="72D19541" w14:textId="77777777" w:rsidR="006306B3" w:rsidRPr="006306B3" w:rsidRDefault="006306B3" w:rsidP="006306B3">
      <w:pPr>
        <w:pStyle w:val="BodyText"/>
        <w:numPr>
          <w:ilvl w:val="0"/>
          <w:numId w:val="24"/>
        </w:numPr>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Label Encoding: Intent labels were converted from strings to integers using </w:t>
      </w:r>
      <w:proofErr w:type="spellStart"/>
      <w:r w:rsidRPr="006306B3">
        <w:rPr>
          <w:rFonts w:asciiTheme="majorHAnsi" w:hAnsiTheme="majorHAnsi" w:cstheme="majorHAnsi"/>
          <w:sz w:val="24"/>
          <w:szCs w:val="24"/>
          <w:lang w:val="en-GB"/>
        </w:rPr>
        <w:t>LabelEncoder</w:t>
      </w:r>
      <w:proofErr w:type="spellEnd"/>
      <w:r w:rsidRPr="006306B3">
        <w:rPr>
          <w:rFonts w:asciiTheme="majorHAnsi" w:hAnsiTheme="majorHAnsi" w:cstheme="majorHAnsi"/>
          <w:sz w:val="24"/>
          <w:szCs w:val="24"/>
          <w:lang w:val="en-GB"/>
        </w:rPr>
        <w:t xml:space="preserve">. This mapping allowed compatibility with the </w:t>
      </w:r>
      <w:proofErr w:type="spellStart"/>
      <w:r w:rsidRPr="006306B3">
        <w:rPr>
          <w:rFonts w:asciiTheme="majorHAnsi" w:hAnsiTheme="majorHAnsi" w:cstheme="majorHAnsi"/>
          <w:sz w:val="24"/>
          <w:szCs w:val="24"/>
          <w:lang w:val="en-GB"/>
        </w:rPr>
        <w:t>softmax</w:t>
      </w:r>
      <w:proofErr w:type="spellEnd"/>
      <w:r w:rsidRPr="006306B3">
        <w:rPr>
          <w:rFonts w:asciiTheme="majorHAnsi" w:hAnsiTheme="majorHAnsi" w:cstheme="majorHAnsi"/>
          <w:sz w:val="24"/>
          <w:szCs w:val="24"/>
          <w:lang w:val="en-GB"/>
        </w:rPr>
        <w:t xml:space="preserve"> output layer.</w:t>
      </w:r>
    </w:p>
    <w:p w14:paraId="6D57D6DF"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A sample tokenized sentence:</w:t>
      </w:r>
    </w:p>
    <w:p w14:paraId="21EAF1F4"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highlight w:val="lightGray"/>
          <w:lang w:val="en-GB"/>
        </w:rPr>
        <w:t>"</w:t>
      </w:r>
      <w:proofErr w:type="spellStart"/>
      <w:r w:rsidRPr="006306B3">
        <w:rPr>
          <w:rFonts w:asciiTheme="majorHAnsi" w:hAnsiTheme="majorHAnsi" w:cstheme="majorHAnsi"/>
          <w:sz w:val="24"/>
          <w:szCs w:val="24"/>
          <w:highlight w:val="lightGray"/>
          <w:lang w:val="en-GB"/>
        </w:rPr>
        <w:t>i</w:t>
      </w:r>
      <w:proofErr w:type="spellEnd"/>
      <w:r w:rsidRPr="006306B3">
        <w:rPr>
          <w:rFonts w:asciiTheme="majorHAnsi" w:hAnsiTheme="majorHAnsi" w:cstheme="majorHAnsi"/>
          <w:sz w:val="24"/>
          <w:szCs w:val="24"/>
          <w:highlight w:val="lightGray"/>
          <w:lang w:val="en-GB"/>
        </w:rPr>
        <w:t xml:space="preserve"> want to fly to </w:t>
      </w:r>
      <w:proofErr w:type="spellStart"/>
      <w:r w:rsidRPr="006306B3">
        <w:rPr>
          <w:rFonts w:asciiTheme="majorHAnsi" w:hAnsiTheme="majorHAnsi" w:cstheme="majorHAnsi"/>
          <w:sz w:val="24"/>
          <w:szCs w:val="24"/>
          <w:highlight w:val="lightGray"/>
          <w:lang w:val="en-GB"/>
        </w:rPr>
        <w:t>dallas</w:t>
      </w:r>
      <w:proofErr w:type="spellEnd"/>
      <w:r w:rsidRPr="006306B3">
        <w:rPr>
          <w:rFonts w:asciiTheme="majorHAnsi" w:hAnsiTheme="majorHAnsi" w:cstheme="majorHAnsi"/>
          <w:sz w:val="24"/>
          <w:szCs w:val="24"/>
          <w:highlight w:val="lightGray"/>
          <w:lang w:val="en-GB"/>
        </w:rPr>
        <w:t>" → [12, 45, 3, 67, 5, 98]</w:t>
      </w:r>
    </w:p>
    <w:p w14:paraId="4D50DB4E" w14:textId="3CD11B28" w:rsidR="006306B3" w:rsidRPr="006306B3" w:rsidRDefault="006306B3" w:rsidP="006306B3">
      <w:pPr>
        <w:pStyle w:val="BodyText"/>
        <w:rPr>
          <w:rFonts w:asciiTheme="majorHAnsi" w:hAnsiTheme="majorHAnsi" w:cstheme="majorHAnsi"/>
          <w:sz w:val="24"/>
          <w:szCs w:val="24"/>
          <w:lang w:val="en-GB"/>
        </w:rPr>
      </w:pPr>
    </w:p>
    <w:p w14:paraId="31FA2BFC" w14:textId="5E3C3293" w:rsidR="006306B3" w:rsidRPr="006306B3" w:rsidRDefault="006306B3" w:rsidP="006306B3">
      <w:pPr>
        <w:pStyle w:val="BodyText"/>
        <w:rPr>
          <w:rFonts w:asciiTheme="majorHAnsi" w:hAnsiTheme="majorHAnsi" w:cstheme="majorHAnsi"/>
          <w:b/>
          <w:bCs/>
          <w:sz w:val="24"/>
          <w:szCs w:val="24"/>
          <w:lang w:val="nl-NL"/>
        </w:rPr>
      </w:pPr>
      <w:r w:rsidRPr="006306B3">
        <w:rPr>
          <w:rFonts w:asciiTheme="majorHAnsi" w:hAnsiTheme="majorHAnsi" w:cstheme="majorHAnsi"/>
          <w:b/>
          <w:bCs/>
          <w:sz w:val="24"/>
          <w:szCs w:val="24"/>
          <w:lang w:val="nl-NL"/>
        </w:rPr>
        <w:t xml:space="preserve">5.3 Model 1: </w:t>
      </w:r>
      <w:proofErr w:type="spellStart"/>
      <w:r w:rsidRPr="006306B3">
        <w:rPr>
          <w:rFonts w:asciiTheme="majorHAnsi" w:hAnsiTheme="majorHAnsi" w:cstheme="majorHAnsi"/>
          <w:b/>
          <w:bCs/>
          <w:sz w:val="24"/>
          <w:szCs w:val="24"/>
          <w:lang w:val="nl-NL"/>
        </w:rPr>
        <w:t>Deep</w:t>
      </w:r>
      <w:proofErr w:type="spellEnd"/>
      <w:r w:rsidRPr="006306B3">
        <w:rPr>
          <w:rFonts w:asciiTheme="majorHAnsi" w:hAnsiTheme="majorHAnsi" w:cstheme="majorHAnsi"/>
          <w:b/>
          <w:bCs/>
          <w:sz w:val="24"/>
          <w:szCs w:val="24"/>
          <w:lang w:val="nl-NL"/>
        </w:rPr>
        <w:t xml:space="preserve"> </w:t>
      </w:r>
      <w:proofErr w:type="spellStart"/>
      <w:r w:rsidRPr="006306B3">
        <w:rPr>
          <w:rFonts w:asciiTheme="majorHAnsi" w:hAnsiTheme="majorHAnsi" w:cstheme="majorHAnsi"/>
          <w:b/>
          <w:bCs/>
          <w:sz w:val="24"/>
          <w:szCs w:val="24"/>
          <w:lang w:val="nl-NL"/>
        </w:rPr>
        <w:t>Neural</w:t>
      </w:r>
      <w:proofErr w:type="spellEnd"/>
      <w:r w:rsidRPr="006306B3">
        <w:rPr>
          <w:rFonts w:asciiTheme="majorHAnsi" w:hAnsiTheme="majorHAnsi" w:cstheme="majorHAnsi"/>
          <w:b/>
          <w:bCs/>
          <w:sz w:val="24"/>
          <w:szCs w:val="24"/>
          <w:lang w:val="nl-NL"/>
        </w:rPr>
        <w:t xml:space="preserve"> Network (DNN)</w:t>
      </w:r>
    </w:p>
    <w:p w14:paraId="6576248F"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The DNN model was selected as a strong baseline based on literature suggesting its efficiency on short text classification tasks. The architecture was composed of the following layers:</w:t>
      </w:r>
    </w:p>
    <w:p w14:paraId="00655CC4" w14:textId="77777777" w:rsidR="006306B3" w:rsidRPr="006306B3" w:rsidRDefault="006306B3" w:rsidP="006306B3">
      <w:pPr>
        <w:pStyle w:val="BodyText"/>
        <w:numPr>
          <w:ilvl w:val="0"/>
          <w:numId w:val="25"/>
        </w:numPr>
        <w:rPr>
          <w:rFonts w:asciiTheme="majorHAnsi" w:hAnsiTheme="majorHAnsi" w:cstheme="majorHAnsi"/>
          <w:sz w:val="24"/>
          <w:szCs w:val="24"/>
          <w:lang w:val="en-GB"/>
        </w:rPr>
      </w:pPr>
      <w:r w:rsidRPr="006306B3">
        <w:rPr>
          <w:rFonts w:asciiTheme="majorHAnsi" w:hAnsiTheme="majorHAnsi" w:cstheme="majorHAnsi"/>
          <w:sz w:val="24"/>
          <w:szCs w:val="24"/>
          <w:lang w:val="en-GB"/>
        </w:rPr>
        <w:t>Embedding Layer</w:t>
      </w:r>
      <w:r w:rsidRPr="006306B3">
        <w:rPr>
          <w:rFonts w:asciiTheme="majorHAnsi" w:hAnsiTheme="majorHAnsi" w:cstheme="majorHAnsi"/>
          <w:sz w:val="24"/>
          <w:szCs w:val="24"/>
          <w:lang w:val="en-GB"/>
        </w:rPr>
        <w:br/>
        <w:t>Transforms each token into a dense vector of fixed dimensionality (e.g., 100), allowing the model to learn relationships between words.</w:t>
      </w:r>
    </w:p>
    <w:p w14:paraId="4BA4845F" w14:textId="77777777" w:rsidR="006306B3" w:rsidRPr="006306B3" w:rsidRDefault="006306B3" w:rsidP="006306B3">
      <w:pPr>
        <w:pStyle w:val="BodyText"/>
        <w:numPr>
          <w:ilvl w:val="0"/>
          <w:numId w:val="25"/>
        </w:numPr>
        <w:rPr>
          <w:rFonts w:asciiTheme="majorHAnsi" w:hAnsiTheme="majorHAnsi" w:cstheme="majorHAnsi"/>
          <w:sz w:val="24"/>
          <w:szCs w:val="24"/>
          <w:lang w:val="en-GB"/>
        </w:rPr>
      </w:pPr>
      <w:r w:rsidRPr="006306B3">
        <w:rPr>
          <w:rFonts w:asciiTheme="majorHAnsi" w:hAnsiTheme="majorHAnsi" w:cstheme="majorHAnsi"/>
          <w:sz w:val="24"/>
          <w:szCs w:val="24"/>
          <w:lang w:val="en-GB"/>
        </w:rPr>
        <w:t>Global Average Pooling</w:t>
      </w:r>
      <w:r w:rsidRPr="006306B3">
        <w:rPr>
          <w:rFonts w:asciiTheme="majorHAnsi" w:hAnsiTheme="majorHAnsi" w:cstheme="majorHAnsi"/>
          <w:sz w:val="24"/>
          <w:szCs w:val="24"/>
          <w:lang w:val="en-GB"/>
        </w:rPr>
        <w:br/>
        <w:t>Instead of flattening all embeddings, this layer reduces the sequence by taking the average of all embeddings, which captures the semantic gist of the input.</w:t>
      </w:r>
    </w:p>
    <w:p w14:paraId="0177210F" w14:textId="77777777" w:rsidR="006306B3" w:rsidRPr="006306B3" w:rsidRDefault="006306B3" w:rsidP="006306B3">
      <w:pPr>
        <w:pStyle w:val="BodyText"/>
        <w:numPr>
          <w:ilvl w:val="0"/>
          <w:numId w:val="25"/>
        </w:numPr>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Dense Layer (128 units, </w:t>
      </w:r>
      <w:proofErr w:type="spellStart"/>
      <w:r w:rsidRPr="006306B3">
        <w:rPr>
          <w:rFonts w:asciiTheme="majorHAnsi" w:hAnsiTheme="majorHAnsi" w:cstheme="majorHAnsi"/>
          <w:sz w:val="24"/>
          <w:szCs w:val="24"/>
          <w:lang w:val="en-GB"/>
        </w:rPr>
        <w:t>ReLU</w:t>
      </w:r>
      <w:proofErr w:type="spellEnd"/>
      <w:r w:rsidRPr="006306B3">
        <w:rPr>
          <w:rFonts w:asciiTheme="majorHAnsi" w:hAnsiTheme="majorHAnsi" w:cstheme="majorHAnsi"/>
          <w:sz w:val="24"/>
          <w:szCs w:val="24"/>
          <w:lang w:val="en-GB"/>
        </w:rPr>
        <w:t>)</w:t>
      </w:r>
      <w:r w:rsidRPr="006306B3">
        <w:rPr>
          <w:rFonts w:asciiTheme="majorHAnsi" w:hAnsiTheme="majorHAnsi" w:cstheme="majorHAnsi"/>
          <w:sz w:val="24"/>
          <w:szCs w:val="24"/>
          <w:lang w:val="en-GB"/>
        </w:rPr>
        <w:br/>
        <w:t>A fully connected layer for learning hidden patterns from pooled embeddings.</w:t>
      </w:r>
    </w:p>
    <w:p w14:paraId="523BF791" w14:textId="77777777" w:rsidR="006306B3" w:rsidRPr="006306B3" w:rsidRDefault="006306B3" w:rsidP="006306B3">
      <w:pPr>
        <w:pStyle w:val="BodyText"/>
        <w:numPr>
          <w:ilvl w:val="0"/>
          <w:numId w:val="25"/>
        </w:numPr>
        <w:rPr>
          <w:rFonts w:asciiTheme="majorHAnsi" w:hAnsiTheme="majorHAnsi" w:cstheme="majorHAnsi"/>
          <w:sz w:val="24"/>
          <w:szCs w:val="24"/>
          <w:lang w:val="en-GB"/>
        </w:rPr>
      </w:pPr>
      <w:r w:rsidRPr="006306B3">
        <w:rPr>
          <w:rFonts w:asciiTheme="majorHAnsi" w:hAnsiTheme="majorHAnsi" w:cstheme="majorHAnsi"/>
          <w:sz w:val="24"/>
          <w:szCs w:val="24"/>
          <w:lang w:val="en-GB"/>
        </w:rPr>
        <w:t>Dropout Layer (0.5)</w:t>
      </w:r>
      <w:r w:rsidRPr="006306B3">
        <w:rPr>
          <w:rFonts w:asciiTheme="majorHAnsi" w:hAnsiTheme="majorHAnsi" w:cstheme="majorHAnsi"/>
          <w:sz w:val="24"/>
          <w:szCs w:val="24"/>
          <w:lang w:val="en-GB"/>
        </w:rPr>
        <w:br/>
        <w:t>Prevents overfitting by randomly setting 50% of the neurons to zero during training.</w:t>
      </w:r>
    </w:p>
    <w:p w14:paraId="61955B94" w14:textId="77777777" w:rsidR="006306B3" w:rsidRPr="006306B3" w:rsidRDefault="006306B3" w:rsidP="006306B3">
      <w:pPr>
        <w:pStyle w:val="BodyText"/>
        <w:numPr>
          <w:ilvl w:val="0"/>
          <w:numId w:val="25"/>
        </w:numPr>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Dense Layer (64 units, </w:t>
      </w:r>
      <w:proofErr w:type="spellStart"/>
      <w:r w:rsidRPr="006306B3">
        <w:rPr>
          <w:rFonts w:asciiTheme="majorHAnsi" w:hAnsiTheme="majorHAnsi" w:cstheme="majorHAnsi"/>
          <w:sz w:val="24"/>
          <w:szCs w:val="24"/>
          <w:lang w:val="en-GB"/>
        </w:rPr>
        <w:t>ReLU</w:t>
      </w:r>
      <w:proofErr w:type="spellEnd"/>
      <w:r w:rsidRPr="006306B3">
        <w:rPr>
          <w:rFonts w:asciiTheme="majorHAnsi" w:hAnsiTheme="majorHAnsi" w:cstheme="majorHAnsi"/>
          <w:sz w:val="24"/>
          <w:szCs w:val="24"/>
          <w:lang w:val="en-GB"/>
        </w:rPr>
        <w:t>)</w:t>
      </w:r>
      <w:r w:rsidRPr="006306B3">
        <w:rPr>
          <w:rFonts w:asciiTheme="majorHAnsi" w:hAnsiTheme="majorHAnsi" w:cstheme="majorHAnsi"/>
          <w:sz w:val="24"/>
          <w:szCs w:val="24"/>
          <w:lang w:val="en-GB"/>
        </w:rPr>
        <w:br/>
        <w:t>Adds more learning capacity to the model.</w:t>
      </w:r>
    </w:p>
    <w:p w14:paraId="39E72345" w14:textId="77777777" w:rsidR="006306B3" w:rsidRPr="006306B3" w:rsidRDefault="006306B3" w:rsidP="006306B3">
      <w:pPr>
        <w:pStyle w:val="BodyText"/>
        <w:numPr>
          <w:ilvl w:val="0"/>
          <w:numId w:val="25"/>
        </w:numPr>
        <w:rPr>
          <w:rFonts w:asciiTheme="majorHAnsi" w:hAnsiTheme="majorHAnsi" w:cstheme="majorHAnsi"/>
          <w:sz w:val="24"/>
          <w:szCs w:val="24"/>
          <w:lang w:val="en-GB"/>
        </w:rPr>
      </w:pPr>
      <w:r w:rsidRPr="006306B3">
        <w:rPr>
          <w:rFonts w:asciiTheme="majorHAnsi" w:hAnsiTheme="majorHAnsi" w:cstheme="majorHAnsi"/>
          <w:sz w:val="24"/>
          <w:szCs w:val="24"/>
          <w:lang w:val="en-GB"/>
        </w:rPr>
        <w:t>Dropout (0.3)</w:t>
      </w:r>
      <w:r w:rsidRPr="006306B3">
        <w:rPr>
          <w:rFonts w:asciiTheme="majorHAnsi" w:hAnsiTheme="majorHAnsi" w:cstheme="majorHAnsi"/>
          <w:sz w:val="24"/>
          <w:szCs w:val="24"/>
          <w:lang w:val="en-GB"/>
        </w:rPr>
        <w:br/>
        <w:t>Provides additional regularization.</w:t>
      </w:r>
    </w:p>
    <w:p w14:paraId="7340D41F" w14:textId="77777777" w:rsidR="006306B3" w:rsidRPr="006306B3" w:rsidRDefault="006306B3" w:rsidP="006306B3">
      <w:pPr>
        <w:pStyle w:val="BodyText"/>
        <w:numPr>
          <w:ilvl w:val="0"/>
          <w:numId w:val="25"/>
        </w:numPr>
        <w:rPr>
          <w:rFonts w:asciiTheme="majorHAnsi" w:hAnsiTheme="majorHAnsi" w:cstheme="majorHAnsi"/>
          <w:sz w:val="24"/>
          <w:szCs w:val="24"/>
          <w:lang w:val="en-GB"/>
        </w:rPr>
      </w:pPr>
      <w:r w:rsidRPr="006306B3">
        <w:rPr>
          <w:rFonts w:asciiTheme="majorHAnsi" w:hAnsiTheme="majorHAnsi" w:cstheme="majorHAnsi"/>
          <w:sz w:val="24"/>
          <w:szCs w:val="24"/>
          <w:lang w:val="en-GB"/>
        </w:rPr>
        <w:t>Output Layer (</w:t>
      </w:r>
      <w:proofErr w:type="spellStart"/>
      <w:r w:rsidRPr="006306B3">
        <w:rPr>
          <w:rFonts w:asciiTheme="majorHAnsi" w:hAnsiTheme="majorHAnsi" w:cstheme="majorHAnsi"/>
          <w:sz w:val="24"/>
          <w:szCs w:val="24"/>
          <w:lang w:val="en-GB"/>
        </w:rPr>
        <w:t>Softmax</w:t>
      </w:r>
      <w:proofErr w:type="spellEnd"/>
      <w:r w:rsidRPr="006306B3">
        <w:rPr>
          <w:rFonts w:asciiTheme="majorHAnsi" w:hAnsiTheme="majorHAnsi" w:cstheme="majorHAnsi"/>
          <w:sz w:val="24"/>
          <w:szCs w:val="24"/>
          <w:lang w:val="en-GB"/>
        </w:rPr>
        <w:t>)</w:t>
      </w:r>
      <w:r w:rsidRPr="006306B3">
        <w:rPr>
          <w:rFonts w:asciiTheme="majorHAnsi" w:hAnsiTheme="majorHAnsi" w:cstheme="majorHAnsi"/>
          <w:sz w:val="24"/>
          <w:szCs w:val="24"/>
          <w:lang w:val="en-GB"/>
        </w:rPr>
        <w:br/>
        <w:t>Outputs a probability distribution over all 21 possible intent classes.</w:t>
      </w:r>
    </w:p>
    <w:p w14:paraId="1916A319" w14:textId="3D0B9730"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lastRenderedPageBreak/>
        <w:t>Training settings:</w:t>
      </w:r>
    </w:p>
    <w:p w14:paraId="147BB70C" w14:textId="77777777" w:rsidR="006306B3" w:rsidRPr="006306B3" w:rsidRDefault="006306B3" w:rsidP="006306B3">
      <w:pPr>
        <w:pStyle w:val="BodyText"/>
        <w:numPr>
          <w:ilvl w:val="0"/>
          <w:numId w:val="26"/>
        </w:numPr>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Loss function: </w:t>
      </w:r>
      <w:proofErr w:type="spellStart"/>
      <w:r w:rsidRPr="006306B3">
        <w:rPr>
          <w:rFonts w:asciiTheme="majorHAnsi" w:hAnsiTheme="majorHAnsi" w:cstheme="majorHAnsi"/>
          <w:sz w:val="24"/>
          <w:szCs w:val="24"/>
          <w:lang w:val="en-GB"/>
        </w:rPr>
        <w:t>sparse_categorical_crossentropy</w:t>
      </w:r>
      <w:proofErr w:type="spellEnd"/>
    </w:p>
    <w:p w14:paraId="692A0D57" w14:textId="77777777" w:rsidR="006306B3" w:rsidRPr="006306B3" w:rsidRDefault="006306B3" w:rsidP="006306B3">
      <w:pPr>
        <w:pStyle w:val="BodyText"/>
        <w:numPr>
          <w:ilvl w:val="0"/>
          <w:numId w:val="26"/>
        </w:numPr>
        <w:rPr>
          <w:rFonts w:asciiTheme="majorHAnsi" w:hAnsiTheme="majorHAnsi" w:cstheme="majorHAnsi"/>
          <w:sz w:val="24"/>
          <w:szCs w:val="24"/>
          <w:lang w:val="en-GB"/>
        </w:rPr>
      </w:pPr>
      <w:r w:rsidRPr="006306B3">
        <w:rPr>
          <w:rFonts w:asciiTheme="majorHAnsi" w:hAnsiTheme="majorHAnsi" w:cstheme="majorHAnsi"/>
          <w:sz w:val="24"/>
          <w:szCs w:val="24"/>
          <w:lang w:val="en-GB"/>
        </w:rPr>
        <w:t>Optimizer: Adam (learning rate 0.001)</w:t>
      </w:r>
    </w:p>
    <w:p w14:paraId="0D4EB579" w14:textId="77777777" w:rsidR="006306B3" w:rsidRPr="006306B3" w:rsidRDefault="006306B3" w:rsidP="006306B3">
      <w:pPr>
        <w:pStyle w:val="BodyText"/>
        <w:numPr>
          <w:ilvl w:val="0"/>
          <w:numId w:val="26"/>
        </w:numPr>
        <w:rPr>
          <w:rFonts w:asciiTheme="majorHAnsi" w:hAnsiTheme="majorHAnsi" w:cstheme="majorHAnsi"/>
          <w:sz w:val="24"/>
          <w:szCs w:val="24"/>
          <w:lang w:val="en-GB"/>
        </w:rPr>
      </w:pPr>
      <w:r w:rsidRPr="006306B3">
        <w:rPr>
          <w:rFonts w:asciiTheme="majorHAnsi" w:hAnsiTheme="majorHAnsi" w:cstheme="majorHAnsi"/>
          <w:sz w:val="24"/>
          <w:szCs w:val="24"/>
          <w:lang w:val="en-GB"/>
        </w:rPr>
        <w:t>Batch size: 32</w:t>
      </w:r>
    </w:p>
    <w:p w14:paraId="1F94A7E5" w14:textId="77777777" w:rsidR="006306B3" w:rsidRPr="006306B3" w:rsidRDefault="006306B3" w:rsidP="006306B3">
      <w:pPr>
        <w:pStyle w:val="BodyText"/>
        <w:numPr>
          <w:ilvl w:val="0"/>
          <w:numId w:val="26"/>
        </w:numPr>
        <w:rPr>
          <w:rFonts w:asciiTheme="majorHAnsi" w:hAnsiTheme="majorHAnsi" w:cstheme="majorHAnsi"/>
          <w:sz w:val="24"/>
          <w:szCs w:val="24"/>
          <w:lang w:val="en-GB"/>
        </w:rPr>
      </w:pPr>
      <w:r w:rsidRPr="006306B3">
        <w:rPr>
          <w:rFonts w:asciiTheme="majorHAnsi" w:hAnsiTheme="majorHAnsi" w:cstheme="majorHAnsi"/>
          <w:sz w:val="24"/>
          <w:szCs w:val="24"/>
          <w:lang w:val="en-GB"/>
        </w:rPr>
        <w:t>Epochs: 15 (with early stopping)</w:t>
      </w:r>
    </w:p>
    <w:p w14:paraId="24F9B3DD"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Model checkpoints were saved in .</w:t>
      </w:r>
      <w:proofErr w:type="spellStart"/>
      <w:r w:rsidRPr="006306B3">
        <w:rPr>
          <w:rFonts w:asciiTheme="majorHAnsi" w:hAnsiTheme="majorHAnsi" w:cstheme="majorHAnsi"/>
          <w:sz w:val="24"/>
          <w:szCs w:val="24"/>
          <w:lang w:val="en-GB"/>
        </w:rPr>
        <w:t>keras</w:t>
      </w:r>
      <w:proofErr w:type="spellEnd"/>
      <w:r w:rsidRPr="006306B3">
        <w:rPr>
          <w:rFonts w:asciiTheme="majorHAnsi" w:hAnsiTheme="majorHAnsi" w:cstheme="majorHAnsi"/>
          <w:sz w:val="24"/>
          <w:szCs w:val="24"/>
          <w:lang w:val="en-GB"/>
        </w:rPr>
        <w:t xml:space="preserve"> format, and the best-performing model (based on validation accuracy) was loaded for final testing.</w:t>
      </w:r>
    </w:p>
    <w:p w14:paraId="1A75FD8E" w14:textId="0E03C115" w:rsidR="006306B3" w:rsidRPr="006306B3" w:rsidRDefault="006306B3" w:rsidP="006306B3">
      <w:pPr>
        <w:pStyle w:val="BodyText"/>
        <w:rPr>
          <w:rFonts w:asciiTheme="majorHAnsi" w:hAnsiTheme="majorHAnsi" w:cstheme="majorHAnsi"/>
          <w:sz w:val="24"/>
          <w:szCs w:val="24"/>
          <w:lang w:val="en-GB"/>
        </w:rPr>
      </w:pPr>
    </w:p>
    <w:p w14:paraId="3B8CE303" w14:textId="77777777" w:rsidR="006306B3" w:rsidRPr="006306B3" w:rsidRDefault="006306B3" w:rsidP="006306B3">
      <w:pPr>
        <w:pStyle w:val="BodyText"/>
        <w:rPr>
          <w:rFonts w:asciiTheme="majorHAnsi" w:hAnsiTheme="majorHAnsi" w:cstheme="majorHAnsi"/>
          <w:b/>
          <w:bCs/>
          <w:sz w:val="24"/>
          <w:szCs w:val="24"/>
          <w:lang w:val="en-GB"/>
        </w:rPr>
      </w:pPr>
      <w:r w:rsidRPr="006306B3">
        <w:rPr>
          <w:rFonts w:asciiTheme="majorHAnsi" w:hAnsiTheme="majorHAnsi" w:cstheme="majorHAnsi"/>
          <w:b/>
          <w:bCs/>
          <w:sz w:val="24"/>
          <w:szCs w:val="24"/>
          <w:lang w:val="en-GB"/>
        </w:rPr>
        <w:t>5.4 Model 2: LSTM (Long Short-Term Memory)</w:t>
      </w:r>
    </w:p>
    <w:p w14:paraId="26EDCD4C"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To evaluate sequential learning performance, a deeper LSTM model was implemented. LSTMs are capable of remembering long-term dependencies, which can be useful in understanding natural language sequences.</w:t>
      </w:r>
    </w:p>
    <w:p w14:paraId="0BE9A2F8"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The LSTM model architecture included:</w:t>
      </w:r>
    </w:p>
    <w:p w14:paraId="1D1DCD14" w14:textId="77777777" w:rsidR="006306B3" w:rsidRPr="006306B3" w:rsidRDefault="006306B3" w:rsidP="006306B3">
      <w:pPr>
        <w:pStyle w:val="BodyText"/>
        <w:numPr>
          <w:ilvl w:val="0"/>
          <w:numId w:val="27"/>
        </w:numPr>
        <w:rPr>
          <w:rFonts w:asciiTheme="majorHAnsi" w:hAnsiTheme="majorHAnsi" w:cstheme="majorHAnsi"/>
          <w:sz w:val="24"/>
          <w:szCs w:val="24"/>
          <w:lang w:val="en-GB"/>
        </w:rPr>
      </w:pPr>
      <w:r w:rsidRPr="006306B3">
        <w:rPr>
          <w:rFonts w:asciiTheme="majorHAnsi" w:hAnsiTheme="majorHAnsi" w:cstheme="majorHAnsi"/>
          <w:sz w:val="24"/>
          <w:szCs w:val="24"/>
          <w:lang w:val="en-GB"/>
        </w:rPr>
        <w:t>Embedding Layer (same as DNN)</w:t>
      </w:r>
    </w:p>
    <w:p w14:paraId="1B512899" w14:textId="77777777" w:rsidR="006306B3" w:rsidRPr="006306B3" w:rsidRDefault="006306B3" w:rsidP="006306B3">
      <w:pPr>
        <w:pStyle w:val="BodyText"/>
        <w:numPr>
          <w:ilvl w:val="0"/>
          <w:numId w:val="27"/>
        </w:numPr>
        <w:rPr>
          <w:rFonts w:asciiTheme="majorHAnsi" w:hAnsiTheme="majorHAnsi" w:cstheme="majorHAnsi"/>
          <w:sz w:val="24"/>
          <w:szCs w:val="24"/>
          <w:lang w:val="en-GB"/>
        </w:rPr>
      </w:pPr>
      <w:r w:rsidRPr="006306B3">
        <w:rPr>
          <w:rFonts w:asciiTheme="majorHAnsi" w:hAnsiTheme="majorHAnsi" w:cstheme="majorHAnsi"/>
          <w:sz w:val="24"/>
          <w:szCs w:val="24"/>
          <w:lang w:val="en-GB"/>
        </w:rPr>
        <w:t>LSTM Layer (128 units)</w:t>
      </w:r>
      <w:r w:rsidRPr="006306B3">
        <w:rPr>
          <w:rFonts w:asciiTheme="majorHAnsi" w:hAnsiTheme="majorHAnsi" w:cstheme="majorHAnsi"/>
          <w:sz w:val="24"/>
          <w:szCs w:val="24"/>
          <w:lang w:val="en-GB"/>
        </w:rPr>
        <w:br/>
        <w:t>Processes token sequences while retaining context over the sentence.</w:t>
      </w:r>
    </w:p>
    <w:p w14:paraId="138F2F21" w14:textId="77777777" w:rsidR="006306B3" w:rsidRPr="006306B3" w:rsidRDefault="006306B3" w:rsidP="006306B3">
      <w:pPr>
        <w:pStyle w:val="BodyText"/>
        <w:numPr>
          <w:ilvl w:val="0"/>
          <w:numId w:val="27"/>
        </w:numPr>
        <w:rPr>
          <w:rFonts w:asciiTheme="majorHAnsi" w:hAnsiTheme="majorHAnsi" w:cstheme="majorHAnsi"/>
          <w:sz w:val="24"/>
          <w:szCs w:val="24"/>
          <w:lang w:val="en-GB"/>
        </w:rPr>
      </w:pPr>
      <w:r w:rsidRPr="006306B3">
        <w:rPr>
          <w:rFonts w:asciiTheme="majorHAnsi" w:hAnsiTheme="majorHAnsi" w:cstheme="majorHAnsi"/>
          <w:sz w:val="24"/>
          <w:szCs w:val="24"/>
          <w:lang w:val="en-GB"/>
        </w:rPr>
        <w:t>Dense Layers + Dropout</w:t>
      </w:r>
      <w:r w:rsidRPr="006306B3">
        <w:rPr>
          <w:rFonts w:asciiTheme="majorHAnsi" w:hAnsiTheme="majorHAnsi" w:cstheme="majorHAnsi"/>
          <w:sz w:val="24"/>
          <w:szCs w:val="24"/>
          <w:lang w:val="en-GB"/>
        </w:rPr>
        <w:br/>
        <w:t xml:space="preserve">Similar to DNN, with two </w:t>
      </w:r>
      <w:proofErr w:type="spellStart"/>
      <w:r w:rsidRPr="006306B3">
        <w:rPr>
          <w:rFonts w:asciiTheme="majorHAnsi" w:hAnsiTheme="majorHAnsi" w:cstheme="majorHAnsi"/>
          <w:sz w:val="24"/>
          <w:szCs w:val="24"/>
          <w:lang w:val="en-GB"/>
        </w:rPr>
        <w:t>ReLU</w:t>
      </w:r>
      <w:proofErr w:type="spellEnd"/>
      <w:r w:rsidRPr="006306B3">
        <w:rPr>
          <w:rFonts w:asciiTheme="majorHAnsi" w:hAnsiTheme="majorHAnsi" w:cstheme="majorHAnsi"/>
          <w:sz w:val="24"/>
          <w:szCs w:val="24"/>
          <w:lang w:val="en-GB"/>
        </w:rPr>
        <w:t>-activated layers and dropout for regularization.</w:t>
      </w:r>
    </w:p>
    <w:p w14:paraId="770FCBA5" w14:textId="77777777" w:rsidR="006306B3" w:rsidRPr="006306B3" w:rsidRDefault="006306B3" w:rsidP="006306B3">
      <w:pPr>
        <w:pStyle w:val="BodyText"/>
        <w:numPr>
          <w:ilvl w:val="0"/>
          <w:numId w:val="27"/>
        </w:numPr>
        <w:rPr>
          <w:rFonts w:asciiTheme="majorHAnsi" w:hAnsiTheme="majorHAnsi" w:cstheme="majorHAnsi"/>
          <w:sz w:val="24"/>
          <w:szCs w:val="24"/>
          <w:lang w:val="en-GB"/>
        </w:rPr>
      </w:pPr>
      <w:proofErr w:type="spellStart"/>
      <w:r w:rsidRPr="006306B3">
        <w:rPr>
          <w:rFonts w:asciiTheme="majorHAnsi" w:hAnsiTheme="majorHAnsi" w:cstheme="majorHAnsi"/>
          <w:sz w:val="24"/>
          <w:szCs w:val="24"/>
          <w:lang w:val="en-GB"/>
        </w:rPr>
        <w:t>Softmax</w:t>
      </w:r>
      <w:proofErr w:type="spellEnd"/>
      <w:r w:rsidRPr="006306B3">
        <w:rPr>
          <w:rFonts w:asciiTheme="majorHAnsi" w:hAnsiTheme="majorHAnsi" w:cstheme="majorHAnsi"/>
          <w:sz w:val="24"/>
          <w:szCs w:val="24"/>
          <w:lang w:val="en-GB"/>
        </w:rPr>
        <w:t xml:space="preserve"> Output Layer</w:t>
      </w:r>
    </w:p>
    <w:p w14:paraId="34045DCC"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Despite its theoretical advantages, the LSTM model:</w:t>
      </w:r>
    </w:p>
    <w:p w14:paraId="268F2178" w14:textId="77777777" w:rsidR="006306B3" w:rsidRPr="006306B3" w:rsidRDefault="006306B3" w:rsidP="006306B3">
      <w:pPr>
        <w:pStyle w:val="BodyText"/>
        <w:numPr>
          <w:ilvl w:val="0"/>
          <w:numId w:val="28"/>
        </w:numPr>
        <w:rPr>
          <w:rFonts w:asciiTheme="majorHAnsi" w:hAnsiTheme="majorHAnsi" w:cstheme="majorHAnsi"/>
          <w:sz w:val="24"/>
          <w:szCs w:val="24"/>
          <w:lang w:val="en-GB"/>
        </w:rPr>
      </w:pPr>
      <w:r w:rsidRPr="006306B3">
        <w:rPr>
          <w:rFonts w:asciiTheme="majorHAnsi" w:hAnsiTheme="majorHAnsi" w:cstheme="majorHAnsi"/>
          <w:sz w:val="24"/>
          <w:szCs w:val="24"/>
          <w:lang w:val="en-GB"/>
        </w:rPr>
        <w:t>Required more training time</w:t>
      </w:r>
    </w:p>
    <w:p w14:paraId="5C03C193" w14:textId="77777777" w:rsidR="006306B3" w:rsidRPr="006306B3" w:rsidRDefault="006306B3" w:rsidP="006306B3">
      <w:pPr>
        <w:pStyle w:val="BodyText"/>
        <w:numPr>
          <w:ilvl w:val="0"/>
          <w:numId w:val="28"/>
        </w:numPr>
        <w:rPr>
          <w:rFonts w:asciiTheme="majorHAnsi" w:hAnsiTheme="majorHAnsi" w:cstheme="majorHAnsi"/>
          <w:sz w:val="24"/>
          <w:szCs w:val="24"/>
          <w:lang w:val="en-GB"/>
        </w:rPr>
      </w:pPr>
      <w:r w:rsidRPr="006306B3">
        <w:rPr>
          <w:rFonts w:asciiTheme="majorHAnsi" w:hAnsiTheme="majorHAnsi" w:cstheme="majorHAnsi"/>
          <w:sz w:val="24"/>
          <w:szCs w:val="24"/>
          <w:lang w:val="en-GB"/>
        </w:rPr>
        <w:t>Was more prone to overfitting due to data imbalance</w:t>
      </w:r>
    </w:p>
    <w:p w14:paraId="1725FB19" w14:textId="77777777" w:rsidR="006306B3" w:rsidRPr="006306B3" w:rsidRDefault="006306B3" w:rsidP="006306B3">
      <w:pPr>
        <w:pStyle w:val="BodyText"/>
        <w:numPr>
          <w:ilvl w:val="0"/>
          <w:numId w:val="28"/>
        </w:numPr>
        <w:rPr>
          <w:rFonts w:asciiTheme="majorHAnsi" w:hAnsiTheme="majorHAnsi" w:cstheme="majorHAnsi"/>
          <w:sz w:val="24"/>
          <w:szCs w:val="24"/>
          <w:lang w:val="en-GB"/>
        </w:rPr>
      </w:pPr>
      <w:r w:rsidRPr="006306B3">
        <w:rPr>
          <w:rFonts w:asciiTheme="majorHAnsi" w:hAnsiTheme="majorHAnsi" w:cstheme="majorHAnsi"/>
          <w:sz w:val="24"/>
          <w:szCs w:val="24"/>
          <w:lang w:val="en-GB"/>
        </w:rPr>
        <w:t>Underperformed on rare classes compared to DNN</w:t>
      </w:r>
    </w:p>
    <w:p w14:paraId="271EA7A1"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Its final test accuracy was 72.41%, and it struggled with minority classes like </w:t>
      </w:r>
      <w:proofErr w:type="spellStart"/>
      <w:r w:rsidRPr="006306B3">
        <w:rPr>
          <w:rFonts w:asciiTheme="majorHAnsi" w:hAnsiTheme="majorHAnsi" w:cstheme="majorHAnsi"/>
          <w:sz w:val="24"/>
          <w:szCs w:val="24"/>
          <w:lang w:val="en-GB"/>
        </w:rPr>
        <w:t>atis_quantity</w:t>
      </w:r>
      <w:proofErr w:type="spellEnd"/>
      <w:r w:rsidRPr="006306B3">
        <w:rPr>
          <w:rFonts w:asciiTheme="majorHAnsi" w:hAnsiTheme="majorHAnsi" w:cstheme="majorHAnsi"/>
          <w:sz w:val="24"/>
          <w:szCs w:val="24"/>
          <w:lang w:val="en-GB"/>
        </w:rPr>
        <w:t>.</w:t>
      </w:r>
    </w:p>
    <w:p w14:paraId="5E119225" w14:textId="41130CA9" w:rsidR="006306B3" w:rsidRPr="006306B3" w:rsidRDefault="006306B3" w:rsidP="006306B3">
      <w:pPr>
        <w:pStyle w:val="BodyText"/>
        <w:rPr>
          <w:rFonts w:asciiTheme="majorHAnsi" w:hAnsiTheme="majorHAnsi" w:cstheme="majorHAnsi"/>
          <w:sz w:val="24"/>
          <w:szCs w:val="24"/>
          <w:lang w:val="en-GB"/>
        </w:rPr>
      </w:pPr>
    </w:p>
    <w:p w14:paraId="63207A4B" w14:textId="77777777" w:rsidR="006306B3" w:rsidRPr="006306B3" w:rsidRDefault="006306B3" w:rsidP="006306B3">
      <w:pPr>
        <w:pStyle w:val="BodyText"/>
        <w:rPr>
          <w:rFonts w:asciiTheme="majorHAnsi" w:hAnsiTheme="majorHAnsi" w:cstheme="majorHAnsi"/>
          <w:b/>
          <w:bCs/>
          <w:sz w:val="24"/>
          <w:szCs w:val="24"/>
          <w:lang w:val="en-GB"/>
        </w:rPr>
      </w:pPr>
      <w:r w:rsidRPr="006306B3">
        <w:rPr>
          <w:rFonts w:asciiTheme="majorHAnsi" w:hAnsiTheme="majorHAnsi" w:cstheme="majorHAnsi"/>
          <w:b/>
          <w:bCs/>
          <w:sz w:val="24"/>
          <w:szCs w:val="24"/>
          <w:lang w:val="en-GB"/>
        </w:rPr>
        <w:t>5.5 Sentiment Analysis: VADER</w:t>
      </w:r>
    </w:p>
    <w:p w14:paraId="70007BD1" w14:textId="2D6523F3"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For sentiment classification, the VADER (Valence Aware Dictionary for </w:t>
      </w:r>
      <w:r>
        <w:rPr>
          <w:rFonts w:asciiTheme="majorHAnsi" w:hAnsiTheme="majorHAnsi" w:cstheme="majorHAnsi"/>
          <w:sz w:val="24"/>
          <w:szCs w:val="24"/>
          <w:lang w:val="en-GB"/>
        </w:rPr>
        <w:t>Se</w:t>
      </w:r>
      <w:r w:rsidRPr="006306B3">
        <w:rPr>
          <w:rFonts w:asciiTheme="majorHAnsi" w:hAnsiTheme="majorHAnsi" w:cstheme="majorHAnsi"/>
          <w:sz w:val="24"/>
          <w:szCs w:val="24"/>
          <w:lang w:val="en-GB"/>
        </w:rPr>
        <w:t>ntiment Reasoning) model was integrated into the pipeline. VADER is:</w:t>
      </w:r>
    </w:p>
    <w:p w14:paraId="5D9AE255" w14:textId="77777777" w:rsidR="006306B3" w:rsidRPr="006306B3" w:rsidRDefault="006306B3" w:rsidP="006306B3">
      <w:pPr>
        <w:pStyle w:val="BodyText"/>
        <w:numPr>
          <w:ilvl w:val="0"/>
          <w:numId w:val="29"/>
        </w:numPr>
        <w:rPr>
          <w:rFonts w:asciiTheme="majorHAnsi" w:hAnsiTheme="majorHAnsi" w:cstheme="majorHAnsi"/>
          <w:sz w:val="24"/>
          <w:szCs w:val="24"/>
          <w:lang w:val="en-GB"/>
        </w:rPr>
      </w:pPr>
      <w:r w:rsidRPr="006306B3">
        <w:rPr>
          <w:rFonts w:asciiTheme="majorHAnsi" w:hAnsiTheme="majorHAnsi" w:cstheme="majorHAnsi"/>
          <w:sz w:val="24"/>
          <w:szCs w:val="24"/>
          <w:lang w:val="en-GB"/>
        </w:rPr>
        <w:t>Rule-based (no training needed)</w:t>
      </w:r>
    </w:p>
    <w:p w14:paraId="19E9B5D1" w14:textId="77777777" w:rsidR="006306B3" w:rsidRPr="006306B3" w:rsidRDefault="006306B3" w:rsidP="006306B3">
      <w:pPr>
        <w:pStyle w:val="BodyText"/>
        <w:numPr>
          <w:ilvl w:val="0"/>
          <w:numId w:val="29"/>
        </w:numPr>
        <w:rPr>
          <w:rFonts w:asciiTheme="majorHAnsi" w:hAnsiTheme="majorHAnsi" w:cstheme="majorHAnsi"/>
          <w:sz w:val="24"/>
          <w:szCs w:val="24"/>
          <w:lang w:val="en-GB"/>
        </w:rPr>
      </w:pPr>
      <w:r w:rsidRPr="006306B3">
        <w:rPr>
          <w:rFonts w:asciiTheme="majorHAnsi" w:hAnsiTheme="majorHAnsi" w:cstheme="majorHAnsi"/>
          <w:sz w:val="24"/>
          <w:szCs w:val="24"/>
          <w:lang w:val="en-GB"/>
        </w:rPr>
        <w:t>Lightweight and fast</w:t>
      </w:r>
    </w:p>
    <w:p w14:paraId="35F0CBB9" w14:textId="77777777" w:rsidR="006306B3" w:rsidRPr="006306B3" w:rsidRDefault="006306B3" w:rsidP="006306B3">
      <w:pPr>
        <w:pStyle w:val="BodyText"/>
        <w:numPr>
          <w:ilvl w:val="0"/>
          <w:numId w:val="29"/>
        </w:numPr>
        <w:rPr>
          <w:rFonts w:asciiTheme="majorHAnsi" w:hAnsiTheme="majorHAnsi" w:cstheme="majorHAnsi"/>
          <w:sz w:val="24"/>
          <w:szCs w:val="24"/>
          <w:lang w:val="en-GB"/>
        </w:rPr>
      </w:pPr>
      <w:r w:rsidRPr="006306B3">
        <w:rPr>
          <w:rFonts w:asciiTheme="majorHAnsi" w:hAnsiTheme="majorHAnsi" w:cstheme="majorHAnsi"/>
          <w:sz w:val="24"/>
          <w:szCs w:val="24"/>
          <w:lang w:val="en-GB"/>
        </w:rPr>
        <w:t>Optimized for short sentences like tweets and chatbot inputs</w:t>
      </w:r>
    </w:p>
    <w:p w14:paraId="71C445E8"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Each user query was passed through the </w:t>
      </w:r>
      <w:proofErr w:type="spellStart"/>
      <w:r w:rsidRPr="006306B3">
        <w:rPr>
          <w:rFonts w:asciiTheme="majorHAnsi" w:hAnsiTheme="majorHAnsi" w:cstheme="majorHAnsi"/>
          <w:sz w:val="24"/>
          <w:szCs w:val="24"/>
          <w:lang w:val="en-GB"/>
        </w:rPr>
        <w:t>SentimentIntensityAnalyzer</w:t>
      </w:r>
      <w:proofErr w:type="spellEnd"/>
      <w:r w:rsidRPr="006306B3">
        <w:rPr>
          <w:rFonts w:asciiTheme="majorHAnsi" w:hAnsiTheme="majorHAnsi" w:cstheme="majorHAnsi"/>
          <w:sz w:val="24"/>
          <w:szCs w:val="24"/>
          <w:lang w:val="en-GB"/>
        </w:rPr>
        <w:t>, returning scores for:</w:t>
      </w:r>
    </w:p>
    <w:p w14:paraId="11BABCFC" w14:textId="77777777" w:rsidR="006306B3" w:rsidRPr="006306B3" w:rsidRDefault="006306B3" w:rsidP="006306B3">
      <w:pPr>
        <w:pStyle w:val="BodyText"/>
        <w:numPr>
          <w:ilvl w:val="0"/>
          <w:numId w:val="30"/>
        </w:numPr>
        <w:rPr>
          <w:rFonts w:asciiTheme="majorHAnsi" w:hAnsiTheme="majorHAnsi" w:cstheme="majorHAnsi"/>
          <w:sz w:val="24"/>
          <w:szCs w:val="24"/>
          <w:lang w:val="en-GB"/>
        </w:rPr>
      </w:pPr>
      <w:r w:rsidRPr="006306B3">
        <w:rPr>
          <w:rFonts w:asciiTheme="majorHAnsi" w:hAnsiTheme="majorHAnsi" w:cstheme="majorHAnsi"/>
          <w:sz w:val="24"/>
          <w:szCs w:val="24"/>
          <w:lang w:val="en-GB"/>
        </w:rPr>
        <w:lastRenderedPageBreak/>
        <w:t>Positive</w:t>
      </w:r>
    </w:p>
    <w:p w14:paraId="43F0D202" w14:textId="77777777" w:rsidR="006306B3" w:rsidRPr="006306B3" w:rsidRDefault="006306B3" w:rsidP="006306B3">
      <w:pPr>
        <w:pStyle w:val="BodyText"/>
        <w:numPr>
          <w:ilvl w:val="0"/>
          <w:numId w:val="30"/>
        </w:numPr>
        <w:rPr>
          <w:rFonts w:asciiTheme="majorHAnsi" w:hAnsiTheme="majorHAnsi" w:cstheme="majorHAnsi"/>
          <w:sz w:val="24"/>
          <w:szCs w:val="24"/>
          <w:lang w:val="en-GB"/>
        </w:rPr>
      </w:pPr>
      <w:r w:rsidRPr="006306B3">
        <w:rPr>
          <w:rFonts w:asciiTheme="majorHAnsi" w:hAnsiTheme="majorHAnsi" w:cstheme="majorHAnsi"/>
          <w:sz w:val="24"/>
          <w:szCs w:val="24"/>
          <w:lang w:val="en-GB"/>
        </w:rPr>
        <w:t>Negative</w:t>
      </w:r>
    </w:p>
    <w:p w14:paraId="08B574FD" w14:textId="77777777" w:rsidR="006306B3" w:rsidRPr="006306B3" w:rsidRDefault="006306B3" w:rsidP="006306B3">
      <w:pPr>
        <w:pStyle w:val="BodyText"/>
        <w:numPr>
          <w:ilvl w:val="0"/>
          <w:numId w:val="30"/>
        </w:numPr>
        <w:rPr>
          <w:rFonts w:asciiTheme="majorHAnsi" w:hAnsiTheme="majorHAnsi" w:cstheme="majorHAnsi"/>
          <w:sz w:val="24"/>
          <w:szCs w:val="24"/>
          <w:lang w:val="en-GB"/>
        </w:rPr>
      </w:pPr>
      <w:r w:rsidRPr="006306B3">
        <w:rPr>
          <w:rFonts w:asciiTheme="majorHAnsi" w:hAnsiTheme="majorHAnsi" w:cstheme="majorHAnsi"/>
          <w:sz w:val="24"/>
          <w:szCs w:val="24"/>
          <w:lang w:val="en-GB"/>
        </w:rPr>
        <w:t>Neutral</w:t>
      </w:r>
    </w:p>
    <w:p w14:paraId="3455D4B8" w14:textId="77777777" w:rsidR="006306B3" w:rsidRPr="006306B3" w:rsidRDefault="006306B3" w:rsidP="006306B3">
      <w:pPr>
        <w:pStyle w:val="BodyText"/>
        <w:numPr>
          <w:ilvl w:val="0"/>
          <w:numId w:val="30"/>
        </w:numPr>
        <w:rPr>
          <w:rFonts w:asciiTheme="majorHAnsi" w:hAnsiTheme="majorHAnsi" w:cstheme="majorHAnsi"/>
          <w:sz w:val="24"/>
          <w:szCs w:val="24"/>
          <w:lang w:val="en-GB"/>
        </w:rPr>
      </w:pPr>
      <w:r w:rsidRPr="006306B3">
        <w:rPr>
          <w:rFonts w:asciiTheme="majorHAnsi" w:hAnsiTheme="majorHAnsi" w:cstheme="majorHAnsi"/>
          <w:sz w:val="24"/>
          <w:szCs w:val="24"/>
          <w:lang w:val="en-GB"/>
        </w:rPr>
        <w:t>Compound (overall sentiment)</w:t>
      </w:r>
    </w:p>
    <w:p w14:paraId="5BCE6345"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Sentiment thresholds were:</w:t>
      </w:r>
    </w:p>
    <w:p w14:paraId="17C33266" w14:textId="77777777" w:rsidR="006306B3" w:rsidRPr="006306B3" w:rsidRDefault="006306B3" w:rsidP="006306B3">
      <w:pPr>
        <w:pStyle w:val="BodyText"/>
        <w:numPr>
          <w:ilvl w:val="0"/>
          <w:numId w:val="31"/>
        </w:numPr>
        <w:rPr>
          <w:rFonts w:asciiTheme="majorHAnsi" w:hAnsiTheme="majorHAnsi" w:cstheme="majorHAnsi"/>
          <w:sz w:val="24"/>
          <w:szCs w:val="24"/>
          <w:lang w:val="en-GB"/>
        </w:rPr>
      </w:pPr>
      <w:r w:rsidRPr="006306B3">
        <w:rPr>
          <w:rFonts w:asciiTheme="majorHAnsi" w:hAnsiTheme="majorHAnsi" w:cstheme="majorHAnsi"/>
          <w:sz w:val="24"/>
          <w:szCs w:val="24"/>
          <w:lang w:val="en-GB"/>
        </w:rPr>
        <w:t>compound ≥ 0.05: Positive</w:t>
      </w:r>
    </w:p>
    <w:p w14:paraId="36712ED9" w14:textId="77777777" w:rsidR="006306B3" w:rsidRPr="006306B3" w:rsidRDefault="006306B3" w:rsidP="006306B3">
      <w:pPr>
        <w:pStyle w:val="BodyText"/>
        <w:numPr>
          <w:ilvl w:val="0"/>
          <w:numId w:val="31"/>
        </w:numPr>
        <w:rPr>
          <w:rFonts w:asciiTheme="majorHAnsi" w:hAnsiTheme="majorHAnsi" w:cstheme="majorHAnsi"/>
          <w:sz w:val="24"/>
          <w:szCs w:val="24"/>
          <w:lang w:val="en-GB"/>
        </w:rPr>
      </w:pPr>
      <w:r w:rsidRPr="006306B3">
        <w:rPr>
          <w:rFonts w:asciiTheme="majorHAnsi" w:hAnsiTheme="majorHAnsi" w:cstheme="majorHAnsi"/>
          <w:sz w:val="24"/>
          <w:szCs w:val="24"/>
          <w:lang w:val="en-GB"/>
        </w:rPr>
        <w:t>compound ≤ -0.05: Negative</w:t>
      </w:r>
    </w:p>
    <w:p w14:paraId="2F1F12B9" w14:textId="77777777" w:rsidR="006306B3" w:rsidRPr="006306B3" w:rsidRDefault="006306B3" w:rsidP="006306B3">
      <w:pPr>
        <w:pStyle w:val="BodyText"/>
        <w:numPr>
          <w:ilvl w:val="0"/>
          <w:numId w:val="31"/>
        </w:numPr>
        <w:rPr>
          <w:rFonts w:asciiTheme="majorHAnsi" w:hAnsiTheme="majorHAnsi" w:cstheme="majorHAnsi"/>
          <w:sz w:val="24"/>
          <w:szCs w:val="24"/>
          <w:lang w:val="en-GB"/>
        </w:rPr>
      </w:pPr>
      <w:r w:rsidRPr="006306B3">
        <w:rPr>
          <w:rFonts w:asciiTheme="majorHAnsi" w:hAnsiTheme="majorHAnsi" w:cstheme="majorHAnsi"/>
          <w:sz w:val="24"/>
          <w:szCs w:val="24"/>
          <w:lang w:val="en-GB"/>
        </w:rPr>
        <w:t>Otherwise: Neutral</w:t>
      </w:r>
    </w:p>
    <w:p w14:paraId="561E1F85"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This score was used to modify chatbot responses accordingly (e.g., empathetic tone for negative sentiment).</w:t>
      </w:r>
    </w:p>
    <w:p w14:paraId="5CAC02C3" w14:textId="12D9800F" w:rsidR="006306B3" w:rsidRPr="006306B3" w:rsidRDefault="006306B3" w:rsidP="006306B3">
      <w:pPr>
        <w:pStyle w:val="BodyText"/>
        <w:rPr>
          <w:rFonts w:asciiTheme="majorHAnsi" w:hAnsiTheme="majorHAnsi" w:cstheme="majorHAnsi"/>
          <w:sz w:val="24"/>
          <w:szCs w:val="24"/>
          <w:lang w:val="en-GB"/>
        </w:rPr>
      </w:pPr>
    </w:p>
    <w:p w14:paraId="4DF2DDB0" w14:textId="626043A8" w:rsidR="006306B3" w:rsidRPr="006306B3" w:rsidRDefault="006306B3" w:rsidP="006306B3">
      <w:pPr>
        <w:pStyle w:val="BodyText"/>
        <w:rPr>
          <w:rFonts w:asciiTheme="majorHAnsi" w:hAnsiTheme="majorHAnsi" w:cstheme="majorHAnsi"/>
          <w:b/>
          <w:bCs/>
          <w:sz w:val="24"/>
          <w:szCs w:val="24"/>
          <w:lang w:val="en-GB"/>
        </w:rPr>
      </w:pPr>
      <w:r w:rsidRPr="006306B3">
        <w:rPr>
          <w:rFonts w:asciiTheme="majorHAnsi" w:hAnsiTheme="majorHAnsi" w:cstheme="majorHAnsi"/>
          <w:b/>
          <w:bCs/>
          <w:sz w:val="24"/>
          <w:szCs w:val="24"/>
          <w:lang w:val="en-GB"/>
        </w:rPr>
        <w:t xml:space="preserve">5.6 Real-Time Interaction: </w:t>
      </w:r>
      <w:proofErr w:type="spellStart"/>
      <w:r w:rsidRPr="006306B3">
        <w:rPr>
          <w:rFonts w:asciiTheme="majorHAnsi" w:hAnsiTheme="majorHAnsi" w:cstheme="majorHAnsi"/>
          <w:b/>
          <w:bCs/>
          <w:sz w:val="24"/>
          <w:szCs w:val="24"/>
          <w:lang w:val="en-GB"/>
        </w:rPr>
        <w:t>Streamlit</w:t>
      </w:r>
      <w:proofErr w:type="spellEnd"/>
      <w:r w:rsidRPr="006306B3">
        <w:rPr>
          <w:rFonts w:asciiTheme="majorHAnsi" w:hAnsiTheme="majorHAnsi" w:cstheme="majorHAnsi"/>
          <w:b/>
          <w:bCs/>
          <w:sz w:val="24"/>
          <w:szCs w:val="24"/>
          <w:lang w:val="en-GB"/>
        </w:rPr>
        <w:t xml:space="preserve"> Interface</w:t>
      </w:r>
    </w:p>
    <w:p w14:paraId="792F8386"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To allow real-time testing and demonstration, the chatbot was deployed using </w:t>
      </w:r>
      <w:proofErr w:type="spellStart"/>
      <w:r w:rsidRPr="006306B3">
        <w:rPr>
          <w:rFonts w:asciiTheme="majorHAnsi" w:hAnsiTheme="majorHAnsi" w:cstheme="majorHAnsi"/>
          <w:sz w:val="24"/>
          <w:szCs w:val="24"/>
          <w:lang w:val="en-GB"/>
        </w:rPr>
        <w:t>Streamlit</w:t>
      </w:r>
      <w:proofErr w:type="spellEnd"/>
      <w:r w:rsidRPr="006306B3">
        <w:rPr>
          <w:rFonts w:asciiTheme="majorHAnsi" w:hAnsiTheme="majorHAnsi" w:cstheme="majorHAnsi"/>
          <w:sz w:val="24"/>
          <w:szCs w:val="24"/>
          <w:lang w:val="en-GB"/>
        </w:rPr>
        <w:t>, a Python-based UI framework. Features included:</w:t>
      </w:r>
    </w:p>
    <w:p w14:paraId="2ED59CAC" w14:textId="77777777" w:rsidR="006306B3" w:rsidRPr="006306B3" w:rsidRDefault="006306B3" w:rsidP="006306B3">
      <w:pPr>
        <w:pStyle w:val="BodyText"/>
        <w:numPr>
          <w:ilvl w:val="0"/>
          <w:numId w:val="32"/>
        </w:numPr>
        <w:rPr>
          <w:rFonts w:asciiTheme="majorHAnsi" w:hAnsiTheme="majorHAnsi" w:cstheme="majorHAnsi"/>
          <w:sz w:val="24"/>
          <w:szCs w:val="24"/>
          <w:lang w:val="en-GB"/>
        </w:rPr>
      </w:pPr>
      <w:r w:rsidRPr="006306B3">
        <w:rPr>
          <w:rFonts w:asciiTheme="majorHAnsi" w:hAnsiTheme="majorHAnsi" w:cstheme="majorHAnsi"/>
          <w:sz w:val="24"/>
          <w:szCs w:val="24"/>
          <w:lang w:val="en-GB"/>
        </w:rPr>
        <w:t>A user input text box</w:t>
      </w:r>
    </w:p>
    <w:p w14:paraId="53E84907" w14:textId="77777777" w:rsidR="006306B3" w:rsidRPr="006306B3" w:rsidRDefault="006306B3" w:rsidP="006306B3">
      <w:pPr>
        <w:pStyle w:val="BodyText"/>
        <w:numPr>
          <w:ilvl w:val="0"/>
          <w:numId w:val="32"/>
        </w:numPr>
        <w:rPr>
          <w:rFonts w:asciiTheme="majorHAnsi" w:hAnsiTheme="majorHAnsi" w:cstheme="majorHAnsi"/>
          <w:sz w:val="24"/>
          <w:szCs w:val="24"/>
          <w:lang w:val="en-GB"/>
        </w:rPr>
      </w:pPr>
      <w:r w:rsidRPr="006306B3">
        <w:rPr>
          <w:rFonts w:asciiTheme="majorHAnsi" w:hAnsiTheme="majorHAnsi" w:cstheme="majorHAnsi"/>
          <w:sz w:val="24"/>
          <w:szCs w:val="24"/>
          <w:lang w:val="en-GB"/>
        </w:rPr>
        <w:t>Intent and sentiment prediction</w:t>
      </w:r>
    </w:p>
    <w:p w14:paraId="11466385" w14:textId="77777777" w:rsidR="006306B3" w:rsidRPr="006306B3" w:rsidRDefault="006306B3" w:rsidP="006306B3">
      <w:pPr>
        <w:pStyle w:val="BodyText"/>
        <w:numPr>
          <w:ilvl w:val="0"/>
          <w:numId w:val="32"/>
        </w:numPr>
        <w:rPr>
          <w:rFonts w:asciiTheme="majorHAnsi" w:hAnsiTheme="majorHAnsi" w:cstheme="majorHAnsi"/>
          <w:sz w:val="24"/>
          <w:szCs w:val="24"/>
          <w:lang w:val="en-GB"/>
        </w:rPr>
      </w:pPr>
      <w:r w:rsidRPr="006306B3">
        <w:rPr>
          <w:rFonts w:asciiTheme="majorHAnsi" w:hAnsiTheme="majorHAnsi" w:cstheme="majorHAnsi"/>
          <w:sz w:val="24"/>
          <w:szCs w:val="24"/>
          <w:lang w:val="en-GB"/>
        </w:rPr>
        <w:t>A response generation function that formats a reply using both intent and tone</w:t>
      </w:r>
    </w:p>
    <w:p w14:paraId="54648DDA" w14:textId="77777777" w:rsidR="006306B3" w:rsidRPr="006306B3" w:rsidRDefault="006306B3" w:rsidP="006306B3">
      <w:pPr>
        <w:pStyle w:val="BodyText"/>
        <w:numPr>
          <w:ilvl w:val="0"/>
          <w:numId w:val="32"/>
        </w:numPr>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A simulated flight database (pandas </w:t>
      </w:r>
      <w:proofErr w:type="spellStart"/>
      <w:r w:rsidRPr="006306B3">
        <w:rPr>
          <w:rFonts w:asciiTheme="majorHAnsi" w:hAnsiTheme="majorHAnsi" w:cstheme="majorHAnsi"/>
          <w:sz w:val="24"/>
          <w:szCs w:val="24"/>
          <w:lang w:val="en-GB"/>
        </w:rPr>
        <w:t>DataFrame</w:t>
      </w:r>
      <w:proofErr w:type="spellEnd"/>
      <w:r w:rsidRPr="006306B3">
        <w:rPr>
          <w:rFonts w:asciiTheme="majorHAnsi" w:hAnsiTheme="majorHAnsi" w:cstheme="majorHAnsi"/>
          <w:sz w:val="24"/>
          <w:szCs w:val="24"/>
          <w:lang w:val="en-GB"/>
        </w:rPr>
        <w:t>) to return dynamic answers based on queries</w:t>
      </w:r>
    </w:p>
    <w:p w14:paraId="30A2C84D"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The interface was further customized using:</w:t>
      </w:r>
    </w:p>
    <w:p w14:paraId="6FEAFF39" w14:textId="77777777" w:rsidR="006306B3" w:rsidRPr="006306B3" w:rsidRDefault="006306B3" w:rsidP="006306B3">
      <w:pPr>
        <w:pStyle w:val="BodyText"/>
        <w:numPr>
          <w:ilvl w:val="0"/>
          <w:numId w:val="33"/>
        </w:numPr>
        <w:rPr>
          <w:rFonts w:asciiTheme="majorHAnsi" w:hAnsiTheme="majorHAnsi" w:cstheme="majorHAnsi"/>
          <w:sz w:val="24"/>
          <w:szCs w:val="24"/>
          <w:lang w:val="en-GB"/>
        </w:rPr>
      </w:pPr>
      <w:r w:rsidRPr="006306B3">
        <w:rPr>
          <w:rFonts w:asciiTheme="majorHAnsi" w:hAnsiTheme="majorHAnsi" w:cstheme="majorHAnsi"/>
          <w:sz w:val="24"/>
          <w:szCs w:val="24"/>
          <w:lang w:val="en-GB"/>
        </w:rPr>
        <w:t>Custom background image (set via base64-encoded CSS)</w:t>
      </w:r>
    </w:p>
    <w:p w14:paraId="254E11F7" w14:textId="77777777" w:rsidR="006306B3" w:rsidRPr="006306B3" w:rsidRDefault="006306B3" w:rsidP="006306B3">
      <w:pPr>
        <w:pStyle w:val="BodyText"/>
        <w:numPr>
          <w:ilvl w:val="0"/>
          <w:numId w:val="33"/>
        </w:numPr>
        <w:rPr>
          <w:rFonts w:asciiTheme="majorHAnsi" w:hAnsiTheme="majorHAnsi" w:cstheme="majorHAnsi"/>
          <w:sz w:val="24"/>
          <w:szCs w:val="24"/>
          <w:lang w:val="en-GB"/>
        </w:rPr>
      </w:pPr>
      <w:r w:rsidRPr="006306B3">
        <w:rPr>
          <w:rFonts w:asciiTheme="majorHAnsi" w:hAnsiTheme="majorHAnsi" w:cstheme="majorHAnsi"/>
          <w:sz w:val="24"/>
          <w:szCs w:val="24"/>
          <w:lang w:val="en-GB"/>
        </w:rPr>
        <w:t>HTML-styled chatbot title</w:t>
      </w:r>
    </w:p>
    <w:p w14:paraId="3F13E5B5" w14:textId="77777777" w:rsidR="006306B3" w:rsidRPr="006306B3" w:rsidRDefault="006306B3" w:rsidP="006306B3">
      <w:pPr>
        <w:pStyle w:val="BodyText"/>
        <w:numPr>
          <w:ilvl w:val="0"/>
          <w:numId w:val="33"/>
        </w:numPr>
        <w:rPr>
          <w:rFonts w:asciiTheme="majorHAnsi" w:hAnsiTheme="majorHAnsi" w:cstheme="majorHAnsi"/>
          <w:sz w:val="24"/>
          <w:szCs w:val="24"/>
          <w:lang w:val="en-GB"/>
        </w:rPr>
      </w:pPr>
      <w:r w:rsidRPr="006306B3">
        <w:rPr>
          <w:rFonts w:asciiTheme="majorHAnsi" w:hAnsiTheme="majorHAnsi" w:cstheme="majorHAnsi"/>
          <w:sz w:val="24"/>
          <w:szCs w:val="24"/>
          <w:lang w:val="en-GB"/>
        </w:rPr>
        <w:t>Clean formatting with markdown blocks</w:t>
      </w:r>
    </w:p>
    <w:p w14:paraId="79601456"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This made the system easily testable and presentation-ready without needing full-stack deployment.</w:t>
      </w:r>
    </w:p>
    <w:p w14:paraId="75F9214C" w14:textId="3D127459" w:rsidR="006306B3" w:rsidRPr="006306B3" w:rsidRDefault="006306B3" w:rsidP="006306B3">
      <w:pPr>
        <w:pStyle w:val="BodyText"/>
        <w:rPr>
          <w:rFonts w:asciiTheme="majorHAnsi" w:hAnsiTheme="majorHAnsi" w:cstheme="majorHAnsi"/>
          <w:sz w:val="24"/>
          <w:szCs w:val="24"/>
          <w:lang w:val="en-GB"/>
        </w:rPr>
      </w:pPr>
    </w:p>
    <w:p w14:paraId="717F5CC3" w14:textId="77777777" w:rsidR="006306B3" w:rsidRPr="006306B3" w:rsidRDefault="006306B3" w:rsidP="006306B3">
      <w:pPr>
        <w:pStyle w:val="BodyText"/>
        <w:rPr>
          <w:rFonts w:asciiTheme="majorHAnsi" w:hAnsiTheme="majorHAnsi" w:cstheme="majorHAnsi"/>
          <w:b/>
          <w:bCs/>
          <w:sz w:val="24"/>
          <w:szCs w:val="24"/>
          <w:lang w:val="en-GB"/>
        </w:rPr>
      </w:pPr>
      <w:r w:rsidRPr="006306B3">
        <w:rPr>
          <w:rFonts w:asciiTheme="majorHAnsi" w:hAnsiTheme="majorHAnsi" w:cstheme="majorHAnsi"/>
          <w:b/>
          <w:bCs/>
          <w:sz w:val="24"/>
          <w:szCs w:val="24"/>
          <w:lang w:val="en-GB"/>
        </w:rPr>
        <w:t>5.7 Model Saving and Reuse</w:t>
      </w:r>
    </w:p>
    <w:p w14:paraId="3E16A44B"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To ensure reproducibility and deployment-readiness:</w:t>
      </w:r>
    </w:p>
    <w:p w14:paraId="05A9AA0A" w14:textId="77777777" w:rsidR="006306B3" w:rsidRPr="006306B3" w:rsidRDefault="006306B3" w:rsidP="006306B3">
      <w:pPr>
        <w:pStyle w:val="BodyText"/>
        <w:numPr>
          <w:ilvl w:val="0"/>
          <w:numId w:val="34"/>
        </w:numPr>
        <w:rPr>
          <w:rFonts w:asciiTheme="majorHAnsi" w:hAnsiTheme="majorHAnsi" w:cstheme="majorHAnsi"/>
          <w:sz w:val="24"/>
          <w:szCs w:val="24"/>
          <w:lang w:val="en-GB"/>
        </w:rPr>
      </w:pPr>
      <w:r w:rsidRPr="006306B3">
        <w:rPr>
          <w:rFonts w:asciiTheme="majorHAnsi" w:hAnsiTheme="majorHAnsi" w:cstheme="majorHAnsi"/>
          <w:sz w:val="24"/>
          <w:szCs w:val="24"/>
          <w:lang w:val="en-GB"/>
        </w:rPr>
        <w:t>Models were saved in .</w:t>
      </w:r>
      <w:proofErr w:type="spellStart"/>
      <w:r w:rsidRPr="006306B3">
        <w:rPr>
          <w:rFonts w:asciiTheme="majorHAnsi" w:hAnsiTheme="majorHAnsi" w:cstheme="majorHAnsi"/>
          <w:sz w:val="24"/>
          <w:szCs w:val="24"/>
          <w:lang w:val="en-GB"/>
        </w:rPr>
        <w:t>keras</w:t>
      </w:r>
      <w:proofErr w:type="spellEnd"/>
      <w:r w:rsidRPr="006306B3">
        <w:rPr>
          <w:rFonts w:asciiTheme="majorHAnsi" w:hAnsiTheme="majorHAnsi" w:cstheme="majorHAnsi"/>
          <w:sz w:val="24"/>
          <w:szCs w:val="24"/>
          <w:lang w:val="en-GB"/>
        </w:rPr>
        <w:t xml:space="preserve"> format</w:t>
      </w:r>
    </w:p>
    <w:p w14:paraId="58ECFE79" w14:textId="77777777" w:rsidR="006306B3" w:rsidRPr="006306B3" w:rsidRDefault="006306B3" w:rsidP="006306B3">
      <w:pPr>
        <w:pStyle w:val="BodyText"/>
        <w:numPr>
          <w:ilvl w:val="0"/>
          <w:numId w:val="34"/>
        </w:numPr>
        <w:rPr>
          <w:rFonts w:asciiTheme="majorHAnsi" w:hAnsiTheme="majorHAnsi" w:cstheme="majorHAnsi"/>
          <w:sz w:val="24"/>
          <w:szCs w:val="24"/>
          <w:lang w:val="en-GB"/>
        </w:rPr>
      </w:pPr>
      <w:r w:rsidRPr="006306B3">
        <w:rPr>
          <w:rFonts w:asciiTheme="majorHAnsi" w:hAnsiTheme="majorHAnsi" w:cstheme="majorHAnsi"/>
          <w:sz w:val="24"/>
          <w:szCs w:val="24"/>
          <w:lang w:val="en-GB"/>
        </w:rPr>
        <w:t>Tokenizer and label encoder were pickled (.</w:t>
      </w:r>
      <w:proofErr w:type="spellStart"/>
      <w:r w:rsidRPr="006306B3">
        <w:rPr>
          <w:rFonts w:asciiTheme="majorHAnsi" w:hAnsiTheme="majorHAnsi" w:cstheme="majorHAnsi"/>
          <w:sz w:val="24"/>
          <w:szCs w:val="24"/>
          <w:lang w:val="en-GB"/>
        </w:rPr>
        <w:t>pkl</w:t>
      </w:r>
      <w:proofErr w:type="spellEnd"/>
      <w:r w:rsidRPr="006306B3">
        <w:rPr>
          <w:rFonts w:asciiTheme="majorHAnsi" w:hAnsiTheme="majorHAnsi" w:cstheme="majorHAnsi"/>
          <w:sz w:val="24"/>
          <w:szCs w:val="24"/>
          <w:lang w:val="en-GB"/>
        </w:rPr>
        <w:t>)</w:t>
      </w:r>
    </w:p>
    <w:p w14:paraId="16EB54AE" w14:textId="77777777" w:rsidR="006306B3" w:rsidRPr="006306B3" w:rsidRDefault="006306B3" w:rsidP="006306B3">
      <w:pPr>
        <w:pStyle w:val="BodyText"/>
        <w:numPr>
          <w:ilvl w:val="0"/>
          <w:numId w:val="34"/>
        </w:numPr>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All components were reloaded within the </w:t>
      </w:r>
      <w:proofErr w:type="spellStart"/>
      <w:r w:rsidRPr="006306B3">
        <w:rPr>
          <w:rFonts w:asciiTheme="majorHAnsi" w:hAnsiTheme="majorHAnsi" w:cstheme="majorHAnsi"/>
          <w:sz w:val="24"/>
          <w:szCs w:val="24"/>
          <w:lang w:val="en-GB"/>
        </w:rPr>
        <w:t>Streamlit</w:t>
      </w:r>
      <w:proofErr w:type="spellEnd"/>
      <w:r w:rsidRPr="006306B3">
        <w:rPr>
          <w:rFonts w:asciiTheme="majorHAnsi" w:hAnsiTheme="majorHAnsi" w:cstheme="majorHAnsi"/>
          <w:sz w:val="24"/>
          <w:szCs w:val="24"/>
          <w:lang w:val="en-GB"/>
        </w:rPr>
        <w:t xml:space="preserve"> app for inference</w:t>
      </w:r>
    </w:p>
    <w:p w14:paraId="5D1C6031"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lastRenderedPageBreak/>
        <w:t>This modular architecture allows future upgrades (e.g., replacing DNN with BERT) with minimal frontend changes.</w:t>
      </w:r>
    </w:p>
    <w:p w14:paraId="7A6B9213" w14:textId="77777777" w:rsidR="009072A5" w:rsidRDefault="009072A5" w:rsidP="009072A5">
      <w:pPr>
        <w:pStyle w:val="BodyText"/>
        <w:rPr>
          <w:rFonts w:asciiTheme="majorHAnsi" w:hAnsiTheme="majorHAnsi" w:cstheme="majorHAnsi"/>
          <w:sz w:val="24"/>
          <w:szCs w:val="24"/>
          <w:lang w:val="en-GB"/>
        </w:rPr>
      </w:pPr>
    </w:p>
    <w:p w14:paraId="02FD48A2" w14:textId="77777777" w:rsidR="00BA2061" w:rsidRPr="00BA2061" w:rsidRDefault="00BA2061" w:rsidP="00BA2061">
      <w:pPr>
        <w:pStyle w:val="BodyText"/>
        <w:rPr>
          <w:rFonts w:asciiTheme="majorHAnsi" w:hAnsiTheme="majorHAnsi" w:cstheme="majorHAnsi"/>
          <w:b/>
          <w:bCs/>
          <w:sz w:val="24"/>
          <w:szCs w:val="24"/>
          <w:lang w:val="en-GB"/>
        </w:rPr>
      </w:pPr>
      <w:r w:rsidRPr="00BA2061">
        <w:rPr>
          <w:rFonts w:asciiTheme="majorHAnsi" w:hAnsiTheme="majorHAnsi" w:cstheme="majorHAnsi"/>
          <w:b/>
          <w:bCs/>
          <w:sz w:val="24"/>
          <w:szCs w:val="24"/>
          <w:lang w:val="en-GB"/>
        </w:rPr>
        <w:t>6. Experiments and Results</w:t>
      </w:r>
    </w:p>
    <w:p w14:paraId="49D81F68" w14:textId="4B7DA7A1" w:rsidR="00BA2061" w:rsidRPr="00BA2061" w:rsidRDefault="00BA2061" w:rsidP="00BA2061">
      <w:pPr>
        <w:pStyle w:val="BodyText"/>
        <w:rPr>
          <w:rFonts w:asciiTheme="majorHAnsi" w:hAnsiTheme="majorHAnsi" w:cstheme="majorHAnsi"/>
          <w:sz w:val="24"/>
          <w:szCs w:val="24"/>
          <w:lang w:val="en-GB"/>
        </w:rPr>
      </w:pPr>
      <w:r w:rsidRPr="00BA2061">
        <w:rPr>
          <w:rFonts w:asciiTheme="majorHAnsi" w:hAnsiTheme="majorHAnsi" w:cstheme="majorHAnsi"/>
          <w:sz w:val="24"/>
          <w:szCs w:val="24"/>
          <w:lang w:val="en-GB"/>
        </w:rPr>
        <w:t xml:space="preserve">This section evaluates the performance of the intent classification and sentiment analysis components using both quantitative and qualitative methods. Two deep learning models  a </w:t>
      </w:r>
      <w:r w:rsidRPr="00BA2061">
        <w:rPr>
          <w:rFonts w:asciiTheme="majorHAnsi" w:hAnsiTheme="majorHAnsi" w:cstheme="majorHAnsi"/>
          <w:b/>
          <w:bCs/>
          <w:sz w:val="24"/>
          <w:szCs w:val="24"/>
          <w:lang w:val="en-GB"/>
        </w:rPr>
        <w:t>Deep Neural Network (DNN)</w:t>
      </w:r>
      <w:r w:rsidRPr="00BA2061">
        <w:rPr>
          <w:rFonts w:asciiTheme="majorHAnsi" w:hAnsiTheme="majorHAnsi" w:cstheme="majorHAnsi"/>
          <w:sz w:val="24"/>
          <w:szCs w:val="24"/>
          <w:lang w:val="en-GB"/>
        </w:rPr>
        <w:t xml:space="preserve"> and a </w:t>
      </w:r>
      <w:r w:rsidRPr="00BA2061">
        <w:rPr>
          <w:rFonts w:asciiTheme="majorHAnsi" w:hAnsiTheme="majorHAnsi" w:cstheme="majorHAnsi"/>
          <w:b/>
          <w:bCs/>
          <w:sz w:val="24"/>
          <w:szCs w:val="24"/>
          <w:lang w:val="en-GB"/>
        </w:rPr>
        <w:t>Long Short-Term Memory (LSTM)</w:t>
      </w:r>
      <w:r w:rsidRPr="00BA2061">
        <w:rPr>
          <w:rFonts w:asciiTheme="majorHAnsi" w:hAnsiTheme="majorHAnsi" w:cstheme="majorHAnsi"/>
          <w:sz w:val="24"/>
          <w:szCs w:val="24"/>
          <w:lang w:val="en-GB"/>
        </w:rPr>
        <w:t xml:space="preserve"> model were tested on the ATIS dataset. Results were measured using accuracy, loss curves, confusion matrices, and classification reports. The effectiveness of sentiment-based response logic was also demonstrated using example interactions.</w:t>
      </w:r>
    </w:p>
    <w:p w14:paraId="503B3FA5" w14:textId="77777777" w:rsidR="00BA2061" w:rsidRDefault="00BA2061" w:rsidP="00BA2061">
      <w:pPr>
        <w:pStyle w:val="BodyText"/>
        <w:rPr>
          <w:rFonts w:asciiTheme="majorHAnsi" w:hAnsiTheme="majorHAnsi" w:cstheme="majorHAnsi"/>
          <w:b/>
          <w:bCs/>
          <w:sz w:val="24"/>
          <w:szCs w:val="24"/>
          <w:lang w:val="en-GB"/>
        </w:rPr>
      </w:pPr>
    </w:p>
    <w:p w14:paraId="4C73E4D8" w14:textId="793D69E8" w:rsidR="00BA2061" w:rsidRPr="00BA2061" w:rsidRDefault="00BA2061" w:rsidP="00BA2061">
      <w:pPr>
        <w:pStyle w:val="BodyText"/>
        <w:rPr>
          <w:rFonts w:asciiTheme="majorHAnsi" w:hAnsiTheme="majorHAnsi" w:cstheme="majorHAnsi"/>
          <w:b/>
          <w:bCs/>
          <w:sz w:val="24"/>
          <w:szCs w:val="24"/>
          <w:lang w:val="en-GB"/>
        </w:rPr>
      </w:pPr>
      <w:r w:rsidRPr="00BA2061">
        <w:rPr>
          <w:rFonts w:asciiTheme="majorHAnsi" w:hAnsiTheme="majorHAnsi" w:cstheme="majorHAnsi"/>
          <w:b/>
          <w:bCs/>
          <w:sz w:val="24"/>
          <w:szCs w:val="24"/>
          <w:lang w:val="en-GB"/>
        </w:rPr>
        <w:t>6.1 Evaluation Metrics</w:t>
      </w:r>
    </w:p>
    <w:p w14:paraId="151EFDA0" w14:textId="77777777" w:rsidR="00BA2061" w:rsidRPr="00BA2061" w:rsidRDefault="00BA2061" w:rsidP="00BA2061">
      <w:pPr>
        <w:pStyle w:val="BodyText"/>
        <w:rPr>
          <w:rFonts w:asciiTheme="majorHAnsi" w:hAnsiTheme="majorHAnsi" w:cstheme="majorHAnsi"/>
          <w:sz w:val="24"/>
          <w:szCs w:val="24"/>
          <w:lang w:val="en-GB"/>
        </w:rPr>
      </w:pPr>
      <w:r w:rsidRPr="00BA2061">
        <w:rPr>
          <w:rFonts w:asciiTheme="majorHAnsi" w:hAnsiTheme="majorHAnsi" w:cstheme="majorHAnsi"/>
          <w:sz w:val="24"/>
          <w:szCs w:val="24"/>
          <w:lang w:val="en-GB"/>
        </w:rPr>
        <w:t>Model performance was evaluated using the following:</w:t>
      </w:r>
    </w:p>
    <w:p w14:paraId="60F49DB8" w14:textId="77777777" w:rsidR="00BA2061" w:rsidRPr="00BA2061" w:rsidRDefault="00BA2061" w:rsidP="00BA2061">
      <w:pPr>
        <w:pStyle w:val="BodyText"/>
        <w:numPr>
          <w:ilvl w:val="0"/>
          <w:numId w:val="54"/>
        </w:numPr>
        <w:rPr>
          <w:rFonts w:asciiTheme="majorHAnsi" w:hAnsiTheme="majorHAnsi" w:cstheme="majorHAnsi"/>
          <w:sz w:val="24"/>
          <w:szCs w:val="24"/>
          <w:lang w:val="en-GB"/>
        </w:rPr>
      </w:pPr>
      <w:r w:rsidRPr="00BA2061">
        <w:rPr>
          <w:rFonts w:asciiTheme="majorHAnsi" w:hAnsiTheme="majorHAnsi" w:cstheme="majorHAnsi"/>
          <w:sz w:val="24"/>
          <w:szCs w:val="24"/>
          <w:lang w:val="en-GB"/>
        </w:rPr>
        <w:t>Accuracy: The overall proportion of correctly predicted labels.</w:t>
      </w:r>
    </w:p>
    <w:p w14:paraId="23537755" w14:textId="77777777" w:rsidR="00BA2061" w:rsidRPr="00BA2061" w:rsidRDefault="00BA2061" w:rsidP="00BA2061">
      <w:pPr>
        <w:pStyle w:val="BodyText"/>
        <w:numPr>
          <w:ilvl w:val="0"/>
          <w:numId w:val="54"/>
        </w:numPr>
        <w:rPr>
          <w:rFonts w:asciiTheme="majorHAnsi" w:hAnsiTheme="majorHAnsi" w:cstheme="majorHAnsi"/>
          <w:sz w:val="24"/>
          <w:szCs w:val="24"/>
          <w:lang w:val="en-GB"/>
        </w:rPr>
      </w:pPr>
      <w:r w:rsidRPr="00BA2061">
        <w:rPr>
          <w:rFonts w:asciiTheme="majorHAnsi" w:hAnsiTheme="majorHAnsi" w:cstheme="majorHAnsi"/>
          <w:sz w:val="24"/>
          <w:szCs w:val="24"/>
          <w:lang w:val="en-GB"/>
        </w:rPr>
        <w:t>Precision, Recall, F1-Score: From the classification report, these metrics account for false positives and false negatives, which is critical for imbalanced datasets.</w:t>
      </w:r>
    </w:p>
    <w:p w14:paraId="5415C966" w14:textId="77777777" w:rsidR="00BA2061" w:rsidRPr="00BA2061" w:rsidRDefault="00BA2061" w:rsidP="00BA2061">
      <w:pPr>
        <w:pStyle w:val="BodyText"/>
        <w:numPr>
          <w:ilvl w:val="0"/>
          <w:numId w:val="54"/>
        </w:numPr>
        <w:rPr>
          <w:rFonts w:asciiTheme="majorHAnsi" w:hAnsiTheme="majorHAnsi" w:cstheme="majorHAnsi"/>
          <w:sz w:val="24"/>
          <w:szCs w:val="24"/>
          <w:lang w:val="en-GB"/>
        </w:rPr>
      </w:pPr>
      <w:r w:rsidRPr="00BA2061">
        <w:rPr>
          <w:rFonts w:asciiTheme="majorHAnsi" w:hAnsiTheme="majorHAnsi" w:cstheme="majorHAnsi"/>
          <w:sz w:val="24"/>
          <w:szCs w:val="24"/>
          <w:lang w:val="en-GB"/>
        </w:rPr>
        <w:t>Confusion Matrix: To visualize class-wise prediction accuracy and errors.</w:t>
      </w:r>
    </w:p>
    <w:p w14:paraId="62DC3FDE" w14:textId="77777777" w:rsidR="00BA2061" w:rsidRPr="00BA2061" w:rsidRDefault="00BA2061" w:rsidP="00BA2061">
      <w:pPr>
        <w:pStyle w:val="BodyText"/>
        <w:numPr>
          <w:ilvl w:val="0"/>
          <w:numId w:val="54"/>
        </w:numPr>
        <w:rPr>
          <w:rFonts w:asciiTheme="majorHAnsi" w:hAnsiTheme="majorHAnsi" w:cstheme="majorHAnsi"/>
          <w:sz w:val="24"/>
          <w:szCs w:val="24"/>
          <w:lang w:val="en-GB"/>
        </w:rPr>
      </w:pPr>
      <w:r w:rsidRPr="00BA2061">
        <w:rPr>
          <w:rFonts w:asciiTheme="majorHAnsi" w:hAnsiTheme="majorHAnsi" w:cstheme="majorHAnsi"/>
          <w:sz w:val="24"/>
          <w:szCs w:val="24"/>
          <w:lang w:val="en-GB"/>
        </w:rPr>
        <w:t>Loss Curve: Used to understand how well the model learned across epochs and whether it overfitted or underfitted.</w:t>
      </w:r>
    </w:p>
    <w:p w14:paraId="368B247B" w14:textId="77777777" w:rsidR="00BA2061" w:rsidRPr="00BA2061" w:rsidRDefault="00BA2061" w:rsidP="00BA2061">
      <w:pPr>
        <w:pStyle w:val="BodyText"/>
        <w:numPr>
          <w:ilvl w:val="0"/>
          <w:numId w:val="54"/>
        </w:numPr>
        <w:rPr>
          <w:rFonts w:asciiTheme="majorHAnsi" w:hAnsiTheme="majorHAnsi" w:cstheme="majorHAnsi"/>
          <w:sz w:val="24"/>
          <w:szCs w:val="24"/>
          <w:lang w:val="en-GB"/>
        </w:rPr>
      </w:pPr>
      <w:r w:rsidRPr="00BA2061">
        <w:rPr>
          <w:rFonts w:asciiTheme="majorHAnsi" w:hAnsiTheme="majorHAnsi" w:cstheme="majorHAnsi"/>
          <w:sz w:val="24"/>
          <w:szCs w:val="24"/>
          <w:lang w:val="en-GB"/>
        </w:rPr>
        <w:t>Example-based Evaluation: Human-readable examples were used to validate model predictions in real-world usage scenarios.</w:t>
      </w:r>
    </w:p>
    <w:p w14:paraId="13034DB1" w14:textId="77777777" w:rsidR="00BA2061" w:rsidRDefault="00BA2061" w:rsidP="00BA2061">
      <w:pPr>
        <w:pStyle w:val="BodyText"/>
        <w:rPr>
          <w:rFonts w:asciiTheme="majorHAnsi" w:hAnsiTheme="majorHAnsi" w:cstheme="majorHAnsi"/>
          <w:sz w:val="24"/>
          <w:szCs w:val="24"/>
          <w:lang w:val="en-GB"/>
        </w:rPr>
      </w:pPr>
      <w:r w:rsidRPr="00BA2061">
        <w:rPr>
          <w:rFonts w:asciiTheme="majorHAnsi" w:hAnsiTheme="majorHAnsi" w:cstheme="majorHAnsi"/>
          <w:sz w:val="24"/>
          <w:szCs w:val="24"/>
          <w:lang w:val="en-GB"/>
        </w:rPr>
        <w:t>All experiments were conducted under the same preprocessing conditions to ensure a fair comparison</w:t>
      </w:r>
      <w:r w:rsidRPr="00BA2061">
        <w:rPr>
          <w:rFonts w:asciiTheme="majorHAnsi" w:hAnsiTheme="majorHAnsi" w:cstheme="majorHAnsi"/>
          <w:b/>
          <w:bCs/>
          <w:sz w:val="24"/>
          <w:szCs w:val="24"/>
          <w:lang w:val="en-GB"/>
        </w:rPr>
        <w:t xml:space="preserve"> </w:t>
      </w:r>
      <w:r w:rsidRPr="00BA2061">
        <w:rPr>
          <w:rFonts w:asciiTheme="majorHAnsi" w:hAnsiTheme="majorHAnsi" w:cstheme="majorHAnsi"/>
          <w:sz w:val="24"/>
          <w:szCs w:val="24"/>
          <w:lang w:val="en-GB"/>
        </w:rPr>
        <w:t>between models.</w:t>
      </w:r>
    </w:p>
    <w:p w14:paraId="790B0B54" w14:textId="77777777" w:rsidR="00BA2061" w:rsidRPr="00BA2061" w:rsidRDefault="00BA2061" w:rsidP="00BA2061">
      <w:pPr>
        <w:pStyle w:val="BodyText"/>
        <w:rPr>
          <w:rFonts w:asciiTheme="majorHAnsi" w:hAnsiTheme="majorHAnsi" w:cstheme="majorHAnsi"/>
          <w:b/>
          <w:bCs/>
          <w:sz w:val="24"/>
          <w:szCs w:val="24"/>
          <w:lang w:val="en-GB"/>
        </w:rPr>
      </w:pPr>
      <w:r w:rsidRPr="00BA2061">
        <w:rPr>
          <w:rFonts w:asciiTheme="majorHAnsi" w:hAnsiTheme="majorHAnsi" w:cstheme="majorHAnsi"/>
          <w:b/>
          <w:bCs/>
          <w:sz w:val="24"/>
          <w:szCs w:val="24"/>
          <w:lang w:val="en-GB"/>
        </w:rPr>
        <w:t>6.2 Accuracy and Loss Comparison</w:t>
      </w:r>
    </w:p>
    <w:p w14:paraId="37BE9379" w14:textId="77777777" w:rsidR="00BA2061" w:rsidRDefault="00BA2061" w:rsidP="00BA2061">
      <w:pPr>
        <w:pStyle w:val="BodyText"/>
        <w:rPr>
          <w:rFonts w:asciiTheme="majorHAnsi" w:hAnsiTheme="majorHAnsi" w:cstheme="majorHAnsi"/>
          <w:sz w:val="24"/>
          <w:szCs w:val="24"/>
          <w:lang w:val="en-GB"/>
        </w:rPr>
      </w:pPr>
      <w:r w:rsidRPr="00BA2061">
        <w:rPr>
          <w:rFonts w:asciiTheme="majorHAnsi" w:hAnsiTheme="majorHAnsi" w:cstheme="majorHAnsi"/>
          <w:sz w:val="24"/>
          <w:szCs w:val="24"/>
          <w:lang w:val="en-GB"/>
        </w:rPr>
        <w:t>Both the DNN and LSTM models were trained over 15 epochs with the same tokenizer, loss function, and batch sizes. Figure 6.1 shows the training and validation accuracy and loss for both models over time.</w:t>
      </w:r>
    </w:p>
    <w:p w14:paraId="34049756" w14:textId="77777777" w:rsidR="00E17733" w:rsidRDefault="00E17733" w:rsidP="00BA2061">
      <w:pPr>
        <w:pStyle w:val="BodyText"/>
        <w:rPr>
          <w:rFonts w:asciiTheme="majorHAnsi" w:hAnsiTheme="majorHAnsi" w:cstheme="majorHAnsi"/>
          <w:b/>
          <w:bCs/>
          <w:sz w:val="24"/>
          <w:szCs w:val="24"/>
          <w:lang w:val="en-GB"/>
        </w:rPr>
      </w:pPr>
    </w:p>
    <w:p w14:paraId="29A42E45" w14:textId="77777777" w:rsidR="00E17733" w:rsidRDefault="00E17733" w:rsidP="00BA2061">
      <w:pPr>
        <w:pStyle w:val="BodyText"/>
        <w:rPr>
          <w:rFonts w:asciiTheme="majorHAnsi" w:hAnsiTheme="majorHAnsi" w:cstheme="majorHAnsi"/>
          <w:b/>
          <w:bCs/>
          <w:sz w:val="24"/>
          <w:szCs w:val="24"/>
          <w:lang w:val="en-GB"/>
        </w:rPr>
      </w:pPr>
    </w:p>
    <w:p w14:paraId="18981DA3" w14:textId="77777777" w:rsidR="00E17733" w:rsidRDefault="00E17733" w:rsidP="00BA2061">
      <w:pPr>
        <w:pStyle w:val="BodyText"/>
        <w:rPr>
          <w:rFonts w:asciiTheme="majorHAnsi" w:hAnsiTheme="majorHAnsi" w:cstheme="majorHAnsi"/>
          <w:b/>
          <w:bCs/>
          <w:sz w:val="24"/>
          <w:szCs w:val="24"/>
          <w:lang w:val="en-GB"/>
        </w:rPr>
      </w:pPr>
    </w:p>
    <w:p w14:paraId="39A643B3" w14:textId="77777777" w:rsidR="00E17733" w:rsidRDefault="00E17733" w:rsidP="00BA2061">
      <w:pPr>
        <w:pStyle w:val="BodyText"/>
        <w:rPr>
          <w:rFonts w:asciiTheme="majorHAnsi" w:hAnsiTheme="majorHAnsi" w:cstheme="majorHAnsi"/>
          <w:b/>
          <w:bCs/>
          <w:sz w:val="24"/>
          <w:szCs w:val="24"/>
          <w:lang w:val="en-GB"/>
        </w:rPr>
      </w:pPr>
    </w:p>
    <w:p w14:paraId="59AE8983" w14:textId="77777777" w:rsidR="00E17733" w:rsidRDefault="00E17733" w:rsidP="00BA2061">
      <w:pPr>
        <w:pStyle w:val="BodyText"/>
        <w:rPr>
          <w:rFonts w:asciiTheme="majorHAnsi" w:hAnsiTheme="majorHAnsi" w:cstheme="majorHAnsi"/>
          <w:b/>
          <w:bCs/>
          <w:sz w:val="24"/>
          <w:szCs w:val="24"/>
          <w:lang w:val="en-GB"/>
        </w:rPr>
      </w:pPr>
    </w:p>
    <w:p w14:paraId="46B072BC" w14:textId="77777777" w:rsidR="00E17733" w:rsidRDefault="00E17733" w:rsidP="00BA2061">
      <w:pPr>
        <w:pStyle w:val="BodyText"/>
        <w:rPr>
          <w:rFonts w:asciiTheme="majorHAnsi" w:hAnsiTheme="majorHAnsi" w:cstheme="majorHAnsi"/>
          <w:b/>
          <w:bCs/>
          <w:sz w:val="24"/>
          <w:szCs w:val="24"/>
          <w:lang w:val="en-GB"/>
        </w:rPr>
      </w:pPr>
    </w:p>
    <w:p w14:paraId="608597EC" w14:textId="77777777" w:rsidR="00E17733" w:rsidRDefault="00E17733" w:rsidP="00BA2061">
      <w:pPr>
        <w:pStyle w:val="BodyText"/>
        <w:rPr>
          <w:rFonts w:asciiTheme="majorHAnsi" w:hAnsiTheme="majorHAnsi" w:cstheme="majorHAnsi"/>
          <w:b/>
          <w:bCs/>
          <w:sz w:val="24"/>
          <w:szCs w:val="24"/>
          <w:lang w:val="en-GB"/>
        </w:rPr>
      </w:pPr>
    </w:p>
    <w:p w14:paraId="111C73C5" w14:textId="7A2E627F" w:rsidR="005C7032" w:rsidRDefault="00022FAA" w:rsidP="00BA2061">
      <w:pPr>
        <w:pStyle w:val="BodyText"/>
        <w:rPr>
          <w:rFonts w:asciiTheme="majorHAnsi" w:hAnsiTheme="majorHAnsi" w:cstheme="majorHAnsi"/>
          <w:b/>
          <w:bCs/>
          <w:sz w:val="24"/>
          <w:szCs w:val="24"/>
          <w:lang w:val="en-GB"/>
        </w:rPr>
      </w:pPr>
      <w:r w:rsidRPr="005C7032">
        <w:rPr>
          <w:rFonts w:asciiTheme="majorHAnsi" w:hAnsiTheme="majorHAnsi" w:cstheme="majorHAnsi"/>
          <w:b/>
          <w:bCs/>
          <w:sz w:val="24"/>
          <w:szCs w:val="24"/>
          <w:lang w:val="en-GB"/>
        </w:rPr>
        <w:lastRenderedPageBreak/>
        <w:t>Figure 6.</w:t>
      </w:r>
      <w:r w:rsidRPr="00022FAA">
        <w:rPr>
          <w:rFonts w:asciiTheme="majorHAnsi" w:hAnsiTheme="majorHAnsi" w:cstheme="majorHAnsi"/>
          <w:b/>
          <w:bCs/>
          <w:sz w:val="24"/>
          <w:szCs w:val="24"/>
          <w:lang w:val="en-GB"/>
        </w:rPr>
        <w:t>1</w:t>
      </w:r>
      <w:r w:rsidRPr="005C7032">
        <w:rPr>
          <w:rFonts w:asciiTheme="majorHAnsi" w:hAnsiTheme="majorHAnsi" w:cstheme="majorHAnsi"/>
          <w:b/>
          <w:bCs/>
          <w:sz w:val="24"/>
          <w:szCs w:val="24"/>
          <w:lang w:val="en-GB"/>
        </w:rPr>
        <w:t xml:space="preserve">: </w:t>
      </w:r>
      <w:r w:rsidRPr="00BA2061">
        <w:rPr>
          <w:rFonts w:asciiTheme="majorHAnsi" w:hAnsiTheme="majorHAnsi" w:cstheme="majorHAnsi"/>
          <w:b/>
          <w:bCs/>
          <w:sz w:val="24"/>
          <w:szCs w:val="24"/>
          <w:lang w:val="en-GB"/>
        </w:rPr>
        <w:t>Accuracy and Loss Comparison – DNN vs LSTM</w:t>
      </w:r>
    </w:p>
    <w:p w14:paraId="3948BF62" w14:textId="77777777" w:rsidR="00E17733" w:rsidRPr="00022FAA" w:rsidRDefault="00E17733" w:rsidP="00BA2061">
      <w:pPr>
        <w:pStyle w:val="BodyText"/>
        <w:rPr>
          <w:rFonts w:asciiTheme="majorHAnsi" w:hAnsiTheme="majorHAnsi" w:cstheme="majorHAnsi"/>
          <w:b/>
          <w:bCs/>
          <w:sz w:val="24"/>
          <w:szCs w:val="24"/>
          <w:lang w:val="en-GB"/>
        </w:rPr>
      </w:pPr>
    </w:p>
    <w:p w14:paraId="2D124615" w14:textId="311750EC" w:rsidR="00022FAA" w:rsidRPr="00022FAA" w:rsidRDefault="00022FAA" w:rsidP="00BA2061">
      <w:pPr>
        <w:pStyle w:val="BodyText"/>
        <w:rPr>
          <w:rFonts w:asciiTheme="majorHAnsi" w:hAnsiTheme="majorHAnsi" w:cstheme="majorHAnsi"/>
          <w:sz w:val="24"/>
          <w:szCs w:val="24"/>
          <w:lang w:val="en-GB"/>
        </w:rPr>
      </w:pPr>
      <w:r>
        <w:rPr>
          <w:rFonts w:asciiTheme="majorHAnsi" w:hAnsiTheme="majorHAnsi" w:cstheme="majorHAnsi"/>
          <w:noProof/>
          <w:sz w:val="24"/>
          <w:szCs w:val="24"/>
          <w:lang w:val="en-GB"/>
        </w:rPr>
        <w:drawing>
          <wp:inline distT="0" distB="0" distL="0" distR="0" wp14:anchorId="55876A6F" wp14:editId="1D6883AC">
            <wp:extent cx="5505991" cy="2146300"/>
            <wp:effectExtent l="0" t="0" r="0" b="6350"/>
            <wp:docPr id="584301910" name="Picture 5" descr="A graph of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01910" name="Picture 5" descr="A graph of different colored lines"/>
                    <pic:cNvPicPr/>
                  </pic:nvPicPr>
                  <pic:blipFill>
                    <a:blip r:embed="rId11"/>
                    <a:stretch>
                      <a:fillRect/>
                    </a:stretch>
                  </pic:blipFill>
                  <pic:spPr>
                    <a:xfrm>
                      <a:off x="0" y="0"/>
                      <a:ext cx="5527539" cy="2154700"/>
                    </a:xfrm>
                    <a:prstGeom prst="rect">
                      <a:avLst/>
                    </a:prstGeom>
                  </pic:spPr>
                </pic:pic>
              </a:graphicData>
            </a:graphic>
          </wp:inline>
        </w:drawing>
      </w:r>
    </w:p>
    <w:p w14:paraId="1A172ADC" w14:textId="77777777" w:rsidR="00022FAA" w:rsidRDefault="00022FAA" w:rsidP="00BA2061">
      <w:pPr>
        <w:pStyle w:val="BodyText"/>
        <w:rPr>
          <w:rFonts w:asciiTheme="majorHAnsi" w:hAnsiTheme="majorHAnsi" w:cstheme="majorHAnsi"/>
          <w:b/>
          <w:bCs/>
          <w:sz w:val="24"/>
          <w:szCs w:val="24"/>
          <w:lang w:val="en-GB"/>
        </w:rPr>
      </w:pPr>
    </w:p>
    <w:p w14:paraId="252C4979" w14:textId="1493BC68" w:rsidR="00BA2061" w:rsidRDefault="00BA2061" w:rsidP="00BA2061">
      <w:pPr>
        <w:pStyle w:val="BodyText"/>
        <w:rPr>
          <w:rFonts w:asciiTheme="majorHAnsi" w:hAnsiTheme="majorHAnsi" w:cstheme="majorHAnsi"/>
          <w:b/>
          <w:bCs/>
          <w:sz w:val="24"/>
          <w:szCs w:val="24"/>
          <w:lang w:val="en-GB"/>
        </w:rPr>
      </w:pPr>
      <w:r>
        <w:rPr>
          <w:rFonts w:asciiTheme="majorHAnsi" w:hAnsiTheme="majorHAnsi" w:cstheme="majorHAnsi"/>
          <w:b/>
          <w:bCs/>
          <w:sz w:val="24"/>
          <w:szCs w:val="24"/>
          <w:lang w:val="en-GB"/>
        </w:rPr>
        <w:t>Table</w:t>
      </w:r>
      <w:r w:rsidRPr="00BA2061">
        <w:rPr>
          <w:rFonts w:asciiTheme="majorHAnsi" w:hAnsiTheme="majorHAnsi" w:cstheme="majorHAnsi"/>
          <w:b/>
          <w:bCs/>
          <w:sz w:val="24"/>
          <w:szCs w:val="24"/>
          <w:lang w:val="en-GB"/>
        </w:rPr>
        <w:t xml:space="preserve"> 6.1: Accuracy and Loss Comparison – DNN vs LSTM</w:t>
      </w:r>
    </w:p>
    <w:tbl>
      <w:tblPr>
        <w:tblStyle w:val="TableGrid"/>
        <w:tblW w:w="0" w:type="auto"/>
        <w:tblLook w:val="04A0" w:firstRow="1" w:lastRow="0" w:firstColumn="1" w:lastColumn="0" w:noHBand="0" w:noVBand="1"/>
      </w:tblPr>
      <w:tblGrid>
        <w:gridCol w:w="3005"/>
        <w:gridCol w:w="3005"/>
        <w:gridCol w:w="3006"/>
      </w:tblGrid>
      <w:tr w:rsidR="00A321F5" w14:paraId="273757CD" w14:textId="77777777" w:rsidTr="0011736A">
        <w:tc>
          <w:tcPr>
            <w:tcW w:w="3005" w:type="dxa"/>
            <w:vAlign w:val="center"/>
          </w:tcPr>
          <w:p w14:paraId="43267AF9" w14:textId="6E6E1BC4" w:rsidR="00A321F5" w:rsidRDefault="00A321F5" w:rsidP="00A321F5">
            <w:pPr>
              <w:pStyle w:val="BodyText"/>
              <w:rPr>
                <w:rFonts w:asciiTheme="majorHAnsi" w:hAnsiTheme="majorHAnsi" w:cstheme="majorHAnsi"/>
                <w:b/>
                <w:bCs/>
                <w:sz w:val="24"/>
                <w:szCs w:val="24"/>
                <w:lang w:val="en-GB"/>
              </w:rPr>
            </w:pPr>
            <w:r>
              <w:rPr>
                <w:b/>
                <w:bCs/>
              </w:rPr>
              <w:t>Observation</w:t>
            </w:r>
          </w:p>
        </w:tc>
        <w:tc>
          <w:tcPr>
            <w:tcW w:w="3005" w:type="dxa"/>
            <w:vAlign w:val="center"/>
          </w:tcPr>
          <w:p w14:paraId="3648824B" w14:textId="112C1B87" w:rsidR="00A321F5" w:rsidRDefault="00A321F5" w:rsidP="00A321F5">
            <w:pPr>
              <w:pStyle w:val="BodyText"/>
              <w:rPr>
                <w:rFonts w:asciiTheme="majorHAnsi" w:hAnsiTheme="majorHAnsi" w:cstheme="majorHAnsi"/>
                <w:b/>
                <w:bCs/>
                <w:sz w:val="24"/>
                <w:szCs w:val="24"/>
                <w:lang w:val="en-GB"/>
              </w:rPr>
            </w:pPr>
            <w:r>
              <w:rPr>
                <w:b/>
                <w:bCs/>
              </w:rPr>
              <w:t>DNN</w:t>
            </w:r>
          </w:p>
        </w:tc>
        <w:tc>
          <w:tcPr>
            <w:tcW w:w="3006" w:type="dxa"/>
            <w:vAlign w:val="center"/>
          </w:tcPr>
          <w:p w14:paraId="16BB36F0" w14:textId="6428BE1E" w:rsidR="00A321F5" w:rsidRDefault="00A321F5" w:rsidP="00A321F5">
            <w:pPr>
              <w:pStyle w:val="BodyText"/>
              <w:rPr>
                <w:rFonts w:asciiTheme="majorHAnsi" w:hAnsiTheme="majorHAnsi" w:cstheme="majorHAnsi"/>
                <w:b/>
                <w:bCs/>
                <w:sz w:val="24"/>
                <w:szCs w:val="24"/>
                <w:lang w:val="en-GB"/>
              </w:rPr>
            </w:pPr>
            <w:r>
              <w:rPr>
                <w:b/>
                <w:bCs/>
              </w:rPr>
              <w:t>LSTM</w:t>
            </w:r>
          </w:p>
        </w:tc>
      </w:tr>
      <w:tr w:rsidR="00BA2061" w14:paraId="77DCF82C" w14:textId="77777777" w:rsidTr="00BA2061">
        <w:tc>
          <w:tcPr>
            <w:tcW w:w="3005" w:type="dxa"/>
          </w:tcPr>
          <w:p w14:paraId="1130194F" w14:textId="56BDA1AC" w:rsidR="00BA2061" w:rsidRPr="005C7032" w:rsidRDefault="00A321F5" w:rsidP="00BA2061">
            <w:pPr>
              <w:pStyle w:val="BodyText"/>
              <w:rPr>
                <w:rFonts w:asciiTheme="majorHAnsi" w:hAnsiTheme="majorHAnsi" w:cstheme="majorHAnsi"/>
                <w:lang w:val="en-GB"/>
              </w:rPr>
            </w:pPr>
            <w:r w:rsidRPr="005C7032">
              <w:rPr>
                <w:rFonts w:asciiTheme="majorHAnsi" w:hAnsiTheme="majorHAnsi" w:cstheme="majorHAnsi"/>
              </w:rPr>
              <w:t>Accuracy Improvement</w:t>
            </w:r>
          </w:p>
        </w:tc>
        <w:tc>
          <w:tcPr>
            <w:tcW w:w="3005" w:type="dxa"/>
          </w:tcPr>
          <w:p w14:paraId="7D47AA43" w14:textId="315181FA" w:rsidR="00BA2061" w:rsidRPr="005C7032" w:rsidRDefault="005C7032" w:rsidP="00BA2061">
            <w:pPr>
              <w:pStyle w:val="BodyText"/>
              <w:rPr>
                <w:rFonts w:asciiTheme="majorHAnsi" w:hAnsiTheme="majorHAnsi" w:cstheme="majorHAnsi"/>
                <w:lang w:val="en-GB"/>
              </w:rPr>
            </w:pPr>
            <w:r w:rsidRPr="005C7032">
              <w:rPr>
                <w:rFonts w:asciiTheme="majorHAnsi" w:hAnsiTheme="majorHAnsi" w:cstheme="majorHAnsi"/>
              </w:rPr>
              <w:t>Rapid and consistent</w:t>
            </w:r>
          </w:p>
        </w:tc>
        <w:tc>
          <w:tcPr>
            <w:tcW w:w="3006" w:type="dxa"/>
          </w:tcPr>
          <w:p w14:paraId="415BBFE1" w14:textId="6EAA7F69" w:rsidR="00BA2061" w:rsidRPr="005C7032" w:rsidRDefault="005C7032" w:rsidP="00BA2061">
            <w:pPr>
              <w:pStyle w:val="BodyText"/>
              <w:rPr>
                <w:rFonts w:asciiTheme="majorHAnsi" w:hAnsiTheme="majorHAnsi" w:cstheme="majorHAnsi"/>
                <w:lang w:val="en-GB"/>
              </w:rPr>
            </w:pPr>
            <w:r w:rsidRPr="005C7032">
              <w:rPr>
                <w:rFonts w:asciiTheme="majorHAnsi" w:hAnsiTheme="majorHAnsi" w:cstheme="majorHAnsi"/>
              </w:rPr>
              <w:t>Early plateau after epoch 2</w:t>
            </w:r>
          </w:p>
        </w:tc>
      </w:tr>
      <w:tr w:rsidR="00BA2061" w14:paraId="39579CE4" w14:textId="77777777" w:rsidTr="00BA2061">
        <w:tc>
          <w:tcPr>
            <w:tcW w:w="3005" w:type="dxa"/>
          </w:tcPr>
          <w:p w14:paraId="73299D3A" w14:textId="3A51197E" w:rsidR="00BA2061" w:rsidRPr="005C7032" w:rsidRDefault="00A321F5" w:rsidP="00BA2061">
            <w:pPr>
              <w:pStyle w:val="BodyText"/>
              <w:rPr>
                <w:rFonts w:asciiTheme="majorHAnsi" w:hAnsiTheme="majorHAnsi" w:cstheme="majorHAnsi"/>
                <w:lang w:val="en-GB"/>
              </w:rPr>
            </w:pPr>
            <w:r w:rsidRPr="005C7032">
              <w:rPr>
                <w:rFonts w:asciiTheme="majorHAnsi" w:hAnsiTheme="majorHAnsi" w:cstheme="majorHAnsi"/>
              </w:rPr>
              <w:t>Final Validation Accuracy</w:t>
            </w:r>
          </w:p>
        </w:tc>
        <w:tc>
          <w:tcPr>
            <w:tcW w:w="3005" w:type="dxa"/>
          </w:tcPr>
          <w:p w14:paraId="1E81B3FB" w14:textId="6193555B" w:rsidR="00BA2061" w:rsidRPr="005C7032" w:rsidRDefault="005C7032" w:rsidP="00BA2061">
            <w:pPr>
              <w:pStyle w:val="BodyText"/>
              <w:rPr>
                <w:rFonts w:asciiTheme="majorHAnsi" w:hAnsiTheme="majorHAnsi" w:cstheme="majorHAnsi"/>
                <w:lang w:val="en-GB"/>
              </w:rPr>
            </w:pPr>
            <w:r w:rsidRPr="005C7032">
              <w:rPr>
                <w:rFonts w:asciiTheme="majorHAnsi" w:hAnsiTheme="majorHAnsi" w:cstheme="majorHAnsi"/>
              </w:rPr>
              <w:t>88%</w:t>
            </w:r>
          </w:p>
        </w:tc>
        <w:tc>
          <w:tcPr>
            <w:tcW w:w="3006" w:type="dxa"/>
          </w:tcPr>
          <w:p w14:paraId="70E26C0A" w14:textId="52994349" w:rsidR="00BA2061" w:rsidRPr="005C7032" w:rsidRDefault="005C7032" w:rsidP="00BA2061">
            <w:pPr>
              <w:pStyle w:val="BodyText"/>
              <w:rPr>
                <w:rFonts w:asciiTheme="majorHAnsi" w:hAnsiTheme="majorHAnsi" w:cstheme="majorHAnsi"/>
                <w:lang w:val="en-GB"/>
              </w:rPr>
            </w:pPr>
            <w:r w:rsidRPr="005C7032">
              <w:rPr>
                <w:rFonts w:asciiTheme="majorHAnsi" w:hAnsiTheme="majorHAnsi" w:cstheme="majorHAnsi"/>
              </w:rPr>
              <w:t>75%</w:t>
            </w:r>
          </w:p>
        </w:tc>
      </w:tr>
      <w:tr w:rsidR="00BA2061" w14:paraId="086AAF2A" w14:textId="77777777" w:rsidTr="00BA2061">
        <w:tc>
          <w:tcPr>
            <w:tcW w:w="3005" w:type="dxa"/>
          </w:tcPr>
          <w:p w14:paraId="712AA7F9" w14:textId="6BBE28DF" w:rsidR="00BA2061" w:rsidRPr="005C7032" w:rsidRDefault="00A321F5" w:rsidP="00BA2061">
            <w:pPr>
              <w:pStyle w:val="BodyText"/>
              <w:rPr>
                <w:rFonts w:asciiTheme="majorHAnsi" w:hAnsiTheme="majorHAnsi" w:cstheme="majorHAnsi"/>
                <w:lang w:val="en-GB"/>
              </w:rPr>
            </w:pPr>
            <w:r w:rsidRPr="005C7032">
              <w:rPr>
                <w:rFonts w:asciiTheme="majorHAnsi" w:hAnsiTheme="majorHAnsi" w:cstheme="majorHAnsi"/>
              </w:rPr>
              <w:t>Loss Curve</w:t>
            </w:r>
          </w:p>
        </w:tc>
        <w:tc>
          <w:tcPr>
            <w:tcW w:w="3005" w:type="dxa"/>
          </w:tcPr>
          <w:p w14:paraId="0C7AF0CC" w14:textId="201CAB5E" w:rsidR="00BA2061" w:rsidRPr="005C7032" w:rsidRDefault="005C7032" w:rsidP="00BA2061">
            <w:pPr>
              <w:pStyle w:val="BodyText"/>
              <w:rPr>
                <w:rFonts w:asciiTheme="majorHAnsi" w:hAnsiTheme="majorHAnsi" w:cstheme="majorHAnsi"/>
                <w:lang w:val="en-GB"/>
              </w:rPr>
            </w:pPr>
            <w:r w:rsidRPr="005C7032">
              <w:rPr>
                <w:rFonts w:asciiTheme="majorHAnsi" w:hAnsiTheme="majorHAnsi" w:cstheme="majorHAnsi"/>
              </w:rPr>
              <w:t>Smooth and decreasing</w:t>
            </w:r>
          </w:p>
        </w:tc>
        <w:tc>
          <w:tcPr>
            <w:tcW w:w="3006" w:type="dxa"/>
          </w:tcPr>
          <w:p w14:paraId="637486F7" w14:textId="4E79CE94" w:rsidR="00BA2061" w:rsidRPr="005C7032" w:rsidRDefault="005C7032" w:rsidP="00BA2061">
            <w:pPr>
              <w:pStyle w:val="BodyText"/>
              <w:rPr>
                <w:rFonts w:asciiTheme="majorHAnsi" w:hAnsiTheme="majorHAnsi" w:cstheme="majorHAnsi"/>
                <w:lang w:val="en-GB"/>
              </w:rPr>
            </w:pPr>
            <w:r w:rsidRPr="005C7032">
              <w:rPr>
                <w:rFonts w:asciiTheme="majorHAnsi" w:hAnsiTheme="majorHAnsi" w:cstheme="majorHAnsi"/>
              </w:rPr>
              <w:t>Unstable with flat validation loss</w:t>
            </w:r>
          </w:p>
        </w:tc>
      </w:tr>
      <w:tr w:rsidR="00BA2061" w14:paraId="15279B2B" w14:textId="77777777" w:rsidTr="00BA2061">
        <w:tc>
          <w:tcPr>
            <w:tcW w:w="3005" w:type="dxa"/>
          </w:tcPr>
          <w:p w14:paraId="7FCE9447" w14:textId="4C8CE45E" w:rsidR="00BA2061" w:rsidRPr="005C7032" w:rsidRDefault="00A321F5" w:rsidP="00BA2061">
            <w:pPr>
              <w:pStyle w:val="BodyText"/>
              <w:rPr>
                <w:rFonts w:asciiTheme="majorHAnsi" w:hAnsiTheme="majorHAnsi" w:cstheme="majorHAnsi"/>
                <w:lang w:val="en-GB"/>
              </w:rPr>
            </w:pPr>
            <w:r w:rsidRPr="005C7032">
              <w:rPr>
                <w:rFonts w:asciiTheme="majorHAnsi" w:hAnsiTheme="majorHAnsi" w:cstheme="majorHAnsi"/>
              </w:rPr>
              <w:t>Signs of Overfitting</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7032" w:rsidRPr="005C7032" w14:paraId="63C1CA46" w14:textId="77777777" w:rsidTr="005C7032">
              <w:trPr>
                <w:tblCellSpacing w:w="15" w:type="dxa"/>
              </w:trPr>
              <w:tc>
                <w:tcPr>
                  <w:tcW w:w="0" w:type="auto"/>
                  <w:vAlign w:val="center"/>
                  <w:hideMark/>
                </w:tcPr>
                <w:p w14:paraId="251CFA79" w14:textId="77777777" w:rsidR="005C7032" w:rsidRPr="005C7032" w:rsidRDefault="005C7032" w:rsidP="005C7032">
                  <w:pPr>
                    <w:pStyle w:val="BodyText"/>
                    <w:rPr>
                      <w:rFonts w:asciiTheme="majorHAnsi" w:hAnsiTheme="majorHAnsi" w:cstheme="majorHAnsi"/>
                      <w:b/>
                      <w:bCs/>
                      <w:lang w:val="en-GB"/>
                    </w:rPr>
                  </w:pPr>
                </w:p>
              </w:tc>
            </w:tr>
          </w:tbl>
          <w:p w14:paraId="1C79C2DD" w14:textId="77777777" w:rsidR="005C7032" w:rsidRPr="005C7032" w:rsidRDefault="005C7032" w:rsidP="005C7032">
            <w:pPr>
              <w:pStyle w:val="BodyText"/>
              <w:rPr>
                <w:rFonts w:asciiTheme="majorHAnsi" w:hAnsiTheme="majorHAnsi" w:cstheme="majorHAnsi"/>
                <w:b/>
                <w:bCs/>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tblGrid>
            <w:tr w:rsidR="005C7032" w:rsidRPr="005C7032" w14:paraId="45DEE70E" w14:textId="77777777" w:rsidTr="005C7032">
              <w:trPr>
                <w:tblCellSpacing w:w="15" w:type="dxa"/>
              </w:trPr>
              <w:tc>
                <w:tcPr>
                  <w:tcW w:w="0" w:type="auto"/>
                  <w:vAlign w:val="center"/>
                  <w:hideMark/>
                </w:tcPr>
                <w:p w14:paraId="06354D30" w14:textId="77777777" w:rsidR="005C7032" w:rsidRPr="005C7032" w:rsidRDefault="005C7032" w:rsidP="005C7032">
                  <w:pPr>
                    <w:pStyle w:val="BodyText"/>
                    <w:rPr>
                      <w:rFonts w:asciiTheme="majorHAnsi" w:hAnsiTheme="majorHAnsi" w:cstheme="majorHAnsi"/>
                      <w:lang w:val="en-GB"/>
                    </w:rPr>
                  </w:pPr>
                  <w:r w:rsidRPr="005C7032">
                    <w:rPr>
                      <w:rFonts w:asciiTheme="majorHAnsi" w:hAnsiTheme="majorHAnsi" w:cstheme="majorHAnsi"/>
                      <w:lang w:val="en-GB"/>
                    </w:rPr>
                    <w:t>Mild</w:t>
                  </w:r>
                </w:p>
              </w:tc>
            </w:tr>
          </w:tbl>
          <w:p w14:paraId="331B6693" w14:textId="77777777" w:rsidR="00BA2061" w:rsidRPr="005C7032" w:rsidRDefault="00BA2061" w:rsidP="00BA2061">
            <w:pPr>
              <w:pStyle w:val="BodyText"/>
              <w:rPr>
                <w:rFonts w:asciiTheme="majorHAnsi" w:hAnsiTheme="majorHAnsi" w:cstheme="majorHAnsi"/>
                <w:b/>
                <w:bCs/>
                <w:lang w:val="en-GB"/>
              </w:rPr>
            </w:pPr>
          </w:p>
        </w:tc>
        <w:tc>
          <w:tcPr>
            <w:tcW w:w="3006" w:type="dxa"/>
          </w:tcPr>
          <w:p w14:paraId="3D3AD5C4" w14:textId="5C0B4030" w:rsidR="00BA2061" w:rsidRPr="005C7032" w:rsidRDefault="005C7032" w:rsidP="00BA2061">
            <w:pPr>
              <w:pStyle w:val="BodyText"/>
              <w:rPr>
                <w:rFonts w:asciiTheme="majorHAnsi" w:hAnsiTheme="majorHAnsi" w:cstheme="majorHAnsi"/>
                <w:lang w:val="en-GB"/>
              </w:rPr>
            </w:pPr>
            <w:r w:rsidRPr="005C7032">
              <w:rPr>
                <w:rFonts w:asciiTheme="majorHAnsi" w:hAnsiTheme="majorHAnsi" w:cstheme="majorHAnsi"/>
              </w:rPr>
              <w:t>Clear overfitting after epoch 5</w:t>
            </w:r>
          </w:p>
        </w:tc>
      </w:tr>
    </w:tbl>
    <w:p w14:paraId="1143F1D2" w14:textId="77777777" w:rsidR="00022FAA" w:rsidRDefault="00022FAA" w:rsidP="00BA2061">
      <w:pPr>
        <w:pStyle w:val="BodyText"/>
        <w:rPr>
          <w:rFonts w:asciiTheme="majorHAnsi" w:hAnsiTheme="majorHAnsi" w:cstheme="majorHAnsi"/>
          <w:sz w:val="24"/>
          <w:szCs w:val="24"/>
        </w:rPr>
      </w:pPr>
    </w:p>
    <w:p w14:paraId="12C77FC1" w14:textId="76A0B098" w:rsidR="00022FAA" w:rsidRDefault="005C7032" w:rsidP="005C7032">
      <w:pPr>
        <w:pStyle w:val="BodyText"/>
        <w:rPr>
          <w:rFonts w:asciiTheme="majorHAnsi" w:hAnsiTheme="majorHAnsi" w:cstheme="majorHAnsi"/>
          <w:sz w:val="24"/>
          <w:szCs w:val="24"/>
        </w:rPr>
      </w:pPr>
      <w:r w:rsidRPr="005C7032">
        <w:rPr>
          <w:rFonts w:asciiTheme="majorHAnsi" w:hAnsiTheme="majorHAnsi" w:cstheme="majorHAnsi"/>
          <w:sz w:val="24"/>
          <w:szCs w:val="24"/>
        </w:rPr>
        <w:t>The DNN model showed steady improvements and convergence in both training and validation sets. The LSTM model, on the other hand, plateaued early and showed signs of overfitting, particularly after the fifth epoch. This visual comparison further supports the choice of DNN as the more stable and effective architecture for this task.</w:t>
      </w:r>
    </w:p>
    <w:p w14:paraId="36C9F6D2" w14:textId="77777777" w:rsidR="00E17733" w:rsidRDefault="00E17733" w:rsidP="005C7032">
      <w:pPr>
        <w:pStyle w:val="BodyText"/>
        <w:rPr>
          <w:rFonts w:asciiTheme="majorHAnsi" w:hAnsiTheme="majorHAnsi" w:cstheme="majorHAnsi"/>
          <w:sz w:val="24"/>
          <w:szCs w:val="24"/>
          <w:lang w:val="en-GB"/>
        </w:rPr>
      </w:pPr>
    </w:p>
    <w:p w14:paraId="2247CE3E" w14:textId="66883789" w:rsidR="005C7032" w:rsidRPr="005C7032" w:rsidRDefault="005C7032" w:rsidP="005C7032">
      <w:pPr>
        <w:pStyle w:val="BodyText"/>
        <w:rPr>
          <w:rFonts w:asciiTheme="majorHAnsi" w:hAnsiTheme="majorHAnsi" w:cstheme="majorHAnsi"/>
          <w:b/>
          <w:bCs/>
          <w:sz w:val="24"/>
          <w:szCs w:val="24"/>
          <w:lang w:val="en-GB"/>
        </w:rPr>
      </w:pPr>
      <w:r w:rsidRPr="005C7032">
        <w:rPr>
          <w:rFonts w:asciiTheme="majorHAnsi" w:hAnsiTheme="majorHAnsi" w:cstheme="majorHAnsi"/>
          <w:b/>
          <w:bCs/>
          <w:sz w:val="24"/>
          <w:szCs w:val="24"/>
          <w:lang w:val="en-GB"/>
        </w:rPr>
        <w:t>6.3 Confusion Matrix Analysis</w:t>
      </w:r>
    </w:p>
    <w:p w14:paraId="13B7DA52" w14:textId="49BAB132" w:rsidR="005C7032" w:rsidRDefault="005C7032" w:rsidP="005C7032">
      <w:pPr>
        <w:pStyle w:val="BodyText"/>
        <w:rPr>
          <w:rFonts w:asciiTheme="majorHAnsi" w:hAnsiTheme="majorHAnsi" w:cstheme="majorHAnsi"/>
          <w:sz w:val="24"/>
          <w:szCs w:val="24"/>
          <w:lang w:val="en-GB"/>
        </w:rPr>
      </w:pPr>
      <w:r w:rsidRPr="005C7032">
        <w:rPr>
          <w:rFonts w:asciiTheme="majorHAnsi" w:hAnsiTheme="majorHAnsi" w:cstheme="majorHAnsi"/>
          <w:sz w:val="24"/>
          <w:szCs w:val="24"/>
          <w:lang w:val="en-GB"/>
        </w:rPr>
        <w:t xml:space="preserve">To further </w:t>
      </w:r>
      <w:r w:rsidRPr="005C7032">
        <w:rPr>
          <w:rFonts w:asciiTheme="majorHAnsi" w:hAnsiTheme="majorHAnsi" w:cstheme="majorHAnsi"/>
          <w:sz w:val="24"/>
          <w:szCs w:val="24"/>
          <w:lang w:val="en-GB"/>
        </w:rPr>
        <w:t>analyse</w:t>
      </w:r>
      <w:r w:rsidRPr="005C7032">
        <w:rPr>
          <w:rFonts w:asciiTheme="majorHAnsi" w:hAnsiTheme="majorHAnsi" w:cstheme="majorHAnsi"/>
          <w:sz w:val="24"/>
          <w:szCs w:val="24"/>
          <w:lang w:val="en-GB"/>
        </w:rPr>
        <w:t xml:space="preserve"> class-wise performance, confusion matrices were generated for both models on the test set. These matrices, shown in Figures 6.2 and 6.3, highlight how well each model predicted individual intent categories.</w:t>
      </w:r>
    </w:p>
    <w:p w14:paraId="3884A848" w14:textId="77777777" w:rsidR="00E17733" w:rsidRDefault="00E17733" w:rsidP="005C7032">
      <w:pPr>
        <w:pStyle w:val="BodyText"/>
        <w:rPr>
          <w:rFonts w:asciiTheme="majorHAnsi" w:hAnsiTheme="majorHAnsi" w:cstheme="majorHAnsi"/>
          <w:sz w:val="24"/>
          <w:szCs w:val="24"/>
          <w:lang w:val="en-GB"/>
        </w:rPr>
      </w:pPr>
    </w:p>
    <w:p w14:paraId="1A84C5D5" w14:textId="77777777" w:rsidR="00E17733" w:rsidRDefault="00E17733" w:rsidP="005C7032">
      <w:pPr>
        <w:pStyle w:val="BodyText"/>
        <w:rPr>
          <w:rFonts w:asciiTheme="majorHAnsi" w:hAnsiTheme="majorHAnsi" w:cstheme="majorHAnsi"/>
          <w:sz w:val="24"/>
          <w:szCs w:val="24"/>
          <w:lang w:val="en-GB"/>
        </w:rPr>
      </w:pPr>
    </w:p>
    <w:p w14:paraId="6E7ADFBA" w14:textId="77777777" w:rsidR="00E17733" w:rsidRDefault="00E17733" w:rsidP="005C7032">
      <w:pPr>
        <w:pStyle w:val="BodyText"/>
        <w:rPr>
          <w:rFonts w:asciiTheme="majorHAnsi" w:hAnsiTheme="majorHAnsi" w:cstheme="majorHAnsi"/>
          <w:sz w:val="24"/>
          <w:szCs w:val="24"/>
          <w:lang w:val="en-GB"/>
        </w:rPr>
      </w:pPr>
    </w:p>
    <w:p w14:paraId="5C2EC63B" w14:textId="77777777" w:rsidR="00E17733" w:rsidRPr="005C7032" w:rsidRDefault="00E17733" w:rsidP="005C7032">
      <w:pPr>
        <w:pStyle w:val="BodyText"/>
        <w:rPr>
          <w:rFonts w:asciiTheme="majorHAnsi" w:hAnsiTheme="majorHAnsi" w:cstheme="majorHAnsi"/>
          <w:sz w:val="24"/>
          <w:szCs w:val="24"/>
          <w:lang w:val="en-GB"/>
        </w:rPr>
      </w:pPr>
    </w:p>
    <w:p w14:paraId="05C8C9DC" w14:textId="244359EC" w:rsidR="005C7032" w:rsidRDefault="005C7032" w:rsidP="005C7032">
      <w:pPr>
        <w:pStyle w:val="BodyText"/>
        <w:rPr>
          <w:rFonts w:asciiTheme="majorHAnsi" w:hAnsiTheme="majorHAnsi" w:cstheme="majorHAnsi"/>
          <w:b/>
          <w:bCs/>
          <w:sz w:val="24"/>
          <w:szCs w:val="24"/>
          <w:lang w:val="fr-FR"/>
        </w:rPr>
      </w:pPr>
      <w:r w:rsidRPr="005C7032">
        <w:rPr>
          <w:rFonts w:asciiTheme="majorHAnsi" w:hAnsiTheme="majorHAnsi" w:cstheme="majorHAnsi"/>
          <w:b/>
          <w:bCs/>
          <w:sz w:val="24"/>
          <w:szCs w:val="24"/>
          <w:lang w:val="fr-FR"/>
        </w:rPr>
        <w:lastRenderedPageBreak/>
        <w:t>Figure 6.2: Confusion Matrix – DNN Model</w:t>
      </w:r>
    </w:p>
    <w:p w14:paraId="51FFDA3B" w14:textId="77777777" w:rsidR="00E17733" w:rsidRDefault="00E17733" w:rsidP="005C7032">
      <w:pPr>
        <w:pStyle w:val="BodyText"/>
        <w:rPr>
          <w:rFonts w:asciiTheme="majorHAnsi" w:hAnsiTheme="majorHAnsi" w:cstheme="majorHAnsi"/>
          <w:b/>
          <w:bCs/>
          <w:sz w:val="24"/>
          <w:szCs w:val="24"/>
          <w:lang w:val="fr-FR"/>
        </w:rPr>
      </w:pPr>
    </w:p>
    <w:p w14:paraId="091E71AF" w14:textId="77777777" w:rsidR="005C7032" w:rsidRDefault="005C7032" w:rsidP="005C7032">
      <w:pPr>
        <w:pStyle w:val="BodyText"/>
        <w:rPr>
          <w:rFonts w:asciiTheme="majorHAnsi" w:hAnsiTheme="majorHAnsi" w:cstheme="majorHAnsi"/>
          <w:b/>
          <w:bCs/>
          <w:sz w:val="24"/>
          <w:szCs w:val="24"/>
          <w:lang w:val="fr-FR"/>
        </w:rPr>
      </w:pPr>
      <w:r>
        <w:rPr>
          <w:rFonts w:asciiTheme="majorHAnsi" w:hAnsiTheme="majorHAnsi" w:cstheme="majorHAnsi"/>
          <w:b/>
          <w:bCs/>
          <w:noProof/>
          <w:sz w:val="24"/>
          <w:szCs w:val="24"/>
          <w:lang w:val="fr-FR"/>
        </w:rPr>
        <w:drawing>
          <wp:inline distT="0" distB="0" distL="0" distR="0" wp14:anchorId="0A12DD56" wp14:editId="3EAF6314">
            <wp:extent cx="5429250" cy="4808953"/>
            <wp:effectExtent l="0" t="0" r="0" b="0"/>
            <wp:docPr id="1190428542"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28542" name="Picture 3" descr="A screenshot of a computer"/>
                    <pic:cNvPicPr/>
                  </pic:nvPicPr>
                  <pic:blipFill>
                    <a:blip r:embed="rId12"/>
                    <a:stretch>
                      <a:fillRect/>
                    </a:stretch>
                  </pic:blipFill>
                  <pic:spPr>
                    <a:xfrm>
                      <a:off x="0" y="0"/>
                      <a:ext cx="5453824" cy="4830719"/>
                    </a:xfrm>
                    <a:prstGeom prst="rect">
                      <a:avLst/>
                    </a:prstGeom>
                  </pic:spPr>
                </pic:pic>
              </a:graphicData>
            </a:graphic>
          </wp:inline>
        </w:drawing>
      </w:r>
      <w:r w:rsidRPr="005C7032">
        <w:rPr>
          <w:rFonts w:asciiTheme="majorHAnsi" w:hAnsiTheme="majorHAnsi" w:cstheme="majorHAnsi"/>
          <w:b/>
          <w:bCs/>
          <w:sz w:val="24"/>
          <w:szCs w:val="24"/>
          <w:lang w:val="fr-FR"/>
        </w:rPr>
        <w:br/>
      </w:r>
    </w:p>
    <w:p w14:paraId="5C0DBF62" w14:textId="77777777" w:rsidR="00E17733" w:rsidRDefault="00E17733" w:rsidP="005C7032">
      <w:pPr>
        <w:pStyle w:val="BodyText"/>
        <w:rPr>
          <w:rFonts w:asciiTheme="majorHAnsi" w:hAnsiTheme="majorHAnsi" w:cstheme="majorHAnsi"/>
          <w:b/>
          <w:bCs/>
          <w:sz w:val="24"/>
          <w:szCs w:val="24"/>
          <w:lang w:val="fr-FR"/>
        </w:rPr>
      </w:pPr>
    </w:p>
    <w:p w14:paraId="79DD8A3A" w14:textId="77777777" w:rsidR="00E17733" w:rsidRDefault="00E17733" w:rsidP="005C7032">
      <w:pPr>
        <w:pStyle w:val="BodyText"/>
        <w:rPr>
          <w:rFonts w:asciiTheme="majorHAnsi" w:hAnsiTheme="majorHAnsi" w:cstheme="majorHAnsi"/>
          <w:b/>
          <w:bCs/>
          <w:sz w:val="24"/>
          <w:szCs w:val="24"/>
          <w:lang w:val="fr-FR"/>
        </w:rPr>
      </w:pPr>
    </w:p>
    <w:p w14:paraId="5BECEECD" w14:textId="77777777" w:rsidR="00E17733" w:rsidRDefault="00E17733" w:rsidP="005C7032">
      <w:pPr>
        <w:pStyle w:val="BodyText"/>
        <w:rPr>
          <w:rFonts w:asciiTheme="majorHAnsi" w:hAnsiTheme="majorHAnsi" w:cstheme="majorHAnsi"/>
          <w:b/>
          <w:bCs/>
          <w:sz w:val="24"/>
          <w:szCs w:val="24"/>
          <w:lang w:val="fr-FR"/>
        </w:rPr>
      </w:pPr>
    </w:p>
    <w:p w14:paraId="1F3E353E" w14:textId="77777777" w:rsidR="00E17733" w:rsidRDefault="00E17733" w:rsidP="005C7032">
      <w:pPr>
        <w:pStyle w:val="BodyText"/>
        <w:rPr>
          <w:rFonts w:asciiTheme="majorHAnsi" w:hAnsiTheme="majorHAnsi" w:cstheme="majorHAnsi"/>
          <w:b/>
          <w:bCs/>
          <w:sz w:val="24"/>
          <w:szCs w:val="24"/>
          <w:lang w:val="fr-FR"/>
        </w:rPr>
      </w:pPr>
    </w:p>
    <w:p w14:paraId="36AB09AE" w14:textId="77777777" w:rsidR="00E17733" w:rsidRDefault="00E17733" w:rsidP="005C7032">
      <w:pPr>
        <w:pStyle w:val="BodyText"/>
        <w:rPr>
          <w:rFonts w:asciiTheme="majorHAnsi" w:hAnsiTheme="majorHAnsi" w:cstheme="majorHAnsi"/>
          <w:b/>
          <w:bCs/>
          <w:sz w:val="24"/>
          <w:szCs w:val="24"/>
          <w:lang w:val="fr-FR"/>
        </w:rPr>
      </w:pPr>
    </w:p>
    <w:p w14:paraId="277E17D6" w14:textId="77777777" w:rsidR="00E17733" w:rsidRDefault="00E17733" w:rsidP="005C7032">
      <w:pPr>
        <w:pStyle w:val="BodyText"/>
        <w:rPr>
          <w:rFonts w:asciiTheme="majorHAnsi" w:hAnsiTheme="majorHAnsi" w:cstheme="majorHAnsi"/>
          <w:b/>
          <w:bCs/>
          <w:sz w:val="24"/>
          <w:szCs w:val="24"/>
          <w:lang w:val="fr-FR"/>
        </w:rPr>
      </w:pPr>
    </w:p>
    <w:p w14:paraId="66577F0D" w14:textId="77777777" w:rsidR="00E17733" w:rsidRDefault="00E17733" w:rsidP="005C7032">
      <w:pPr>
        <w:pStyle w:val="BodyText"/>
        <w:rPr>
          <w:rFonts w:asciiTheme="majorHAnsi" w:hAnsiTheme="majorHAnsi" w:cstheme="majorHAnsi"/>
          <w:b/>
          <w:bCs/>
          <w:sz w:val="24"/>
          <w:szCs w:val="24"/>
          <w:lang w:val="fr-FR"/>
        </w:rPr>
      </w:pPr>
    </w:p>
    <w:p w14:paraId="582BC2DE" w14:textId="77777777" w:rsidR="00E17733" w:rsidRDefault="00E17733" w:rsidP="005C7032">
      <w:pPr>
        <w:pStyle w:val="BodyText"/>
        <w:rPr>
          <w:rFonts w:asciiTheme="majorHAnsi" w:hAnsiTheme="majorHAnsi" w:cstheme="majorHAnsi"/>
          <w:b/>
          <w:bCs/>
          <w:sz w:val="24"/>
          <w:szCs w:val="24"/>
          <w:lang w:val="fr-FR"/>
        </w:rPr>
      </w:pPr>
    </w:p>
    <w:p w14:paraId="1D78FC17" w14:textId="77777777" w:rsidR="00E17733" w:rsidRDefault="00E17733" w:rsidP="005C7032">
      <w:pPr>
        <w:pStyle w:val="BodyText"/>
        <w:rPr>
          <w:rFonts w:asciiTheme="majorHAnsi" w:hAnsiTheme="majorHAnsi" w:cstheme="majorHAnsi"/>
          <w:b/>
          <w:bCs/>
          <w:sz w:val="24"/>
          <w:szCs w:val="24"/>
          <w:lang w:val="fr-FR"/>
        </w:rPr>
      </w:pPr>
    </w:p>
    <w:p w14:paraId="4F332E51" w14:textId="77777777" w:rsidR="00E17733" w:rsidRDefault="00E17733" w:rsidP="005C7032">
      <w:pPr>
        <w:pStyle w:val="BodyText"/>
        <w:rPr>
          <w:rFonts w:asciiTheme="majorHAnsi" w:hAnsiTheme="majorHAnsi" w:cstheme="majorHAnsi"/>
          <w:b/>
          <w:bCs/>
          <w:sz w:val="24"/>
          <w:szCs w:val="24"/>
          <w:lang w:val="fr-FR"/>
        </w:rPr>
      </w:pPr>
    </w:p>
    <w:p w14:paraId="75EEC611" w14:textId="77777777" w:rsidR="00E17733" w:rsidRDefault="00E17733" w:rsidP="005C7032">
      <w:pPr>
        <w:pStyle w:val="BodyText"/>
        <w:rPr>
          <w:rFonts w:asciiTheme="majorHAnsi" w:hAnsiTheme="majorHAnsi" w:cstheme="majorHAnsi"/>
          <w:b/>
          <w:bCs/>
          <w:sz w:val="24"/>
          <w:szCs w:val="24"/>
          <w:lang w:val="fr-FR"/>
        </w:rPr>
      </w:pPr>
    </w:p>
    <w:p w14:paraId="5662A817" w14:textId="7984C7B8" w:rsidR="005C7032" w:rsidRDefault="005C7032" w:rsidP="005C7032">
      <w:pPr>
        <w:pStyle w:val="BodyText"/>
        <w:rPr>
          <w:rFonts w:asciiTheme="majorHAnsi" w:hAnsiTheme="majorHAnsi" w:cstheme="majorHAnsi"/>
          <w:b/>
          <w:bCs/>
          <w:sz w:val="24"/>
          <w:szCs w:val="24"/>
          <w:lang w:val="fr-FR"/>
        </w:rPr>
      </w:pPr>
      <w:r w:rsidRPr="005C7032">
        <w:rPr>
          <w:rFonts w:asciiTheme="majorHAnsi" w:hAnsiTheme="majorHAnsi" w:cstheme="majorHAnsi"/>
          <w:b/>
          <w:bCs/>
          <w:sz w:val="24"/>
          <w:szCs w:val="24"/>
          <w:lang w:val="fr-FR"/>
        </w:rPr>
        <w:lastRenderedPageBreak/>
        <w:t>Figure 6.3: Confusion Matrix – LSTM Model</w:t>
      </w:r>
    </w:p>
    <w:p w14:paraId="38BF566A" w14:textId="77777777" w:rsidR="005C7032" w:rsidRDefault="005C7032" w:rsidP="005C7032">
      <w:pPr>
        <w:pStyle w:val="BodyText"/>
        <w:rPr>
          <w:rFonts w:asciiTheme="majorHAnsi" w:hAnsiTheme="majorHAnsi" w:cstheme="majorHAnsi"/>
          <w:b/>
          <w:bCs/>
          <w:sz w:val="24"/>
          <w:szCs w:val="24"/>
          <w:lang w:val="fr-FR"/>
        </w:rPr>
      </w:pPr>
    </w:p>
    <w:p w14:paraId="4F184EE7" w14:textId="45C01182" w:rsidR="005C7032" w:rsidRPr="005C7032" w:rsidRDefault="005C7032" w:rsidP="005C7032">
      <w:pPr>
        <w:pStyle w:val="BodyText"/>
        <w:rPr>
          <w:rFonts w:asciiTheme="majorHAnsi" w:hAnsiTheme="majorHAnsi" w:cstheme="majorHAnsi"/>
          <w:b/>
          <w:bCs/>
          <w:sz w:val="24"/>
          <w:szCs w:val="24"/>
          <w:lang w:val="fr-FR"/>
        </w:rPr>
      </w:pPr>
      <w:r>
        <w:rPr>
          <w:rFonts w:asciiTheme="majorHAnsi" w:hAnsiTheme="majorHAnsi" w:cstheme="majorHAnsi"/>
          <w:b/>
          <w:bCs/>
          <w:noProof/>
          <w:sz w:val="24"/>
          <w:szCs w:val="24"/>
          <w:lang w:val="fr-FR"/>
        </w:rPr>
        <w:drawing>
          <wp:inline distT="0" distB="0" distL="0" distR="0" wp14:anchorId="746C8E5A" wp14:editId="0FE8F079">
            <wp:extent cx="5188217" cy="4616687"/>
            <wp:effectExtent l="0" t="0" r="0" b="0"/>
            <wp:docPr id="2009634853"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34853" name="Picture 4" descr="A screenshot of a computer"/>
                    <pic:cNvPicPr/>
                  </pic:nvPicPr>
                  <pic:blipFill>
                    <a:blip r:embed="rId13"/>
                    <a:stretch>
                      <a:fillRect/>
                    </a:stretch>
                  </pic:blipFill>
                  <pic:spPr>
                    <a:xfrm>
                      <a:off x="0" y="0"/>
                      <a:ext cx="5188217" cy="4616687"/>
                    </a:xfrm>
                    <a:prstGeom prst="rect">
                      <a:avLst/>
                    </a:prstGeom>
                  </pic:spPr>
                </pic:pic>
              </a:graphicData>
            </a:graphic>
          </wp:inline>
        </w:drawing>
      </w:r>
    </w:p>
    <w:p w14:paraId="6F4D2C0C" w14:textId="77777777" w:rsidR="005C7032" w:rsidRDefault="005C7032" w:rsidP="006306B3">
      <w:pPr>
        <w:pStyle w:val="BodyText"/>
        <w:rPr>
          <w:rFonts w:asciiTheme="majorHAnsi" w:hAnsiTheme="majorHAnsi" w:cstheme="majorHAnsi"/>
          <w:b/>
          <w:bCs/>
          <w:sz w:val="24"/>
          <w:szCs w:val="24"/>
          <w:lang w:val="fr-FR"/>
        </w:rPr>
      </w:pPr>
    </w:p>
    <w:p w14:paraId="38907945" w14:textId="77777777" w:rsidR="00022FAA" w:rsidRDefault="00022FAA" w:rsidP="006306B3">
      <w:pPr>
        <w:pStyle w:val="BodyText"/>
        <w:rPr>
          <w:rFonts w:asciiTheme="majorHAnsi" w:hAnsiTheme="majorHAnsi" w:cstheme="majorHAnsi"/>
          <w:b/>
          <w:bCs/>
          <w:sz w:val="24"/>
          <w:szCs w:val="24"/>
          <w:lang w:val="fr-FR"/>
        </w:rPr>
      </w:pPr>
    </w:p>
    <w:tbl>
      <w:tblPr>
        <w:tblStyle w:val="TableGrid"/>
        <w:tblW w:w="0" w:type="auto"/>
        <w:tblLook w:val="04A0" w:firstRow="1" w:lastRow="0" w:firstColumn="1" w:lastColumn="0" w:noHBand="0" w:noVBand="1"/>
      </w:tblPr>
      <w:tblGrid>
        <w:gridCol w:w="2999"/>
        <w:gridCol w:w="2997"/>
        <w:gridCol w:w="3000"/>
      </w:tblGrid>
      <w:tr w:rsidR="005C7032" w14:paraId="19B98988" w14:textId="77777777" w:rsidTr="005C7032">
        <w:tc>
          <w:tcPr>
            <w:tcW w:w="3005" w:type="dxa"/>
            <w:tcBorders>
              <w:top w:val="single" w:sz="12" w:space="0" w:color="000000"/>
              <w:left w:val="single" w:sz="12" w:space="0" w:color="000000"/>
              <w:bottom w:val="single" w:sz="12" w:space="0" w:color="000000"/>
              <w:right w:val="single" w:sz="12" w:space="0" w:color="000000"/>
            </w:tcBorders>
          </w:tcPr>
          <w:p w14:paraId="6F8592E8" w14:textId="3E0989C6" w:rsidR="005C7032" w:rsidRDefault="005C7032" w:rsidP="006306B3">
            <w:pPr>
              <w:pStyle w:val="BodyText"/>
              <w:rPr>
                <w:rFonts w:asciiTheme="majorHAnsi" w:hAnsiTheme="majorHAnsi" w:cstheme="majorHAnsi"/>
                <w:b/>
                <w:bCs/>
                <w:sz w:val="24"/>
                <w:szCs w:val="24"/>
                <w:lang w:val="fr-FR"/>
              </w:rPr>
            </w:pPr>
            <w:proofErr w:type="spellStart"/>
            <w:r>
              <w:rPr>
                <w:rFonts w:asciiTheme="majorHAnsi" w:hAnsiTheme="majorHAnsi" w:cstheme="majorHAnsi"/>
                <w:b/>
                <w:bCs/>
                <w:sz w:val="24"/>
                <w:szCs w:val="24"/>
                <w:lang w:val="fr-FR"/>
              </w:rPr>
              <w:t>Feature</w:t>
            </w:r>
            <w:proofErr w:type="spellEnd"/>
          </w:p>
        </w:tc>
        <w:tc>
          <w:tcPr>
            <w:tcW w:w="3005" w:type="dxa"/>
            <w:tcBorders>
              <w:top w:val="single" w:sz="12" w:space="0" w:color="000000"/>
              <w:left w:val="single" w:sz="12" w:space="0" w:color="000000"/>
              <w:bottom w:val="single" w:sz="12" w:space="0" w:color="000000"/>
            </w:tcBorders>
          </w:tcPr>
          <w:p w14:paraId="7261C69D" w14:textId="3FD25EDB" w:rsidR="005C7032" w:rsidRDefault="005C7032" w:rsidP="006306B3">
            <w:pPr>
              <w:pStyle w:val="BodyText"/>
              <w:rPr>
                <w:rFonts w:asciiTheme="majorHAnsi" w:hAnsiTheme="majorHAnsi" w:cstheme="majorHAnsi"/>
                <w:b/>
                <w:bCs/>
                <w:sz w:val="24"/>
                <w:szCs w:val="24"/>
                <w:lang w:val="fr-FR"/>
              </w:rPr>
            </w:pPr>
            <w:r>
              <w:rPr>
                <w:rFonts w:asciiTheme="majorHAnsi" w:hAnsiTheme="majorHAnsi" w:cstheme="majorHAnsi"/>
                <w:b/>
                <w:bCs/>
                <w:sz w:val="24"/>
                <w:szCs w:val="24"/>
                <w:lang w:val="fr-FR"/>
              </w:rPr>
              <w:t>DNN Model</w:t>
            </w:r>
          </w:p>
        </w:tc>
        <w:tc>
          <w:tcPr>
            <w:tcW w:w="3006" w:type="dxa"/>
            <w:tcBorders>
              <w:top w:val="single" w:sz="12" w:space="0" w:color="000000"/>
              <w:bottom w:val="single" w:sz="12" w:space="0" w:color="000000"/>
              <w:right w:val="single" w:sz="12" w:space="0" w:color="000000"/>
            </w:tcBorders>
          </w:tcPr>
          <w:p w14:paraId="2C0D6A73" w14:textId="6278595F" w:rsidR="005C7032" w:rsidRDefault="005C7032" w:rsidP="006306B3">
            <w:pPr>
              <w:pStyle w:val="BodyText"/>
              <w:rPr>
                <w:rFonts w:asciiTheme="majorHAnsi" w:hAnsiTheme="majorHAnsi" w:cstheme="majorHAnsi"/>
                <w:b/>
                <w:bCs/>
                <w:sz w:val="24"/>
                <w:szCs w:val="24"/>
                <w:lang w:val="fr-FR"/>
              </w:rPr>
            </w:pPr>
            <w:r>
              <w:rPr>
                <w:rFonts w:asciiTheme="majorHAnsi" w:hAnsiTheme="majorHAnsi" w:cstheme="majorHAnsi"/>
                <w:b/>
                <w:bCs/>
                <w:sz w:val="24"/>
                <w:szCs w:val="24"/>
                <w:lang w:val="fr-FR"/>
              </w:rPr>
              <w:t>LSTM Model</w:t>
            </w:r>
          </w:p>
        </w:tc>
      </w:tr>
      <w:tr w:rsidR="005C7032" w:rsidRPr="005C7032" w14:paraId="017E5F32" w14:textId="77777777" w:rsidTr="005C7032">
        <w:tc>
          <w:tcPr>
            <w:tcW w:w="3005" w:type="dxa"/>
            <w:tcBorders>
              <w:top w:val="single" w:sz="12" w:space="0" w:color="000000"/>
            </w:tcBorders>
          </w:tcPr>
          <w:p w14:paraId="7DDDF261" w14:textId="39887589" w:rsidR="005C7032" w:rsidRPr="005C7032" w:rsidRDefault="005C7032" w:rsidP="006306B3">
            <w:pPr>
              <w:pStyle w:val="BodyText"/>
              <w:rPr>
                <w:rFonts w:asciiTheme="majorHAnsi" w:hAnsiTheme="majorHAnsi" w:cstheme="majorHAnsi"/>
                <w:sz w:val="24"/>
                <w:szCs w:val="24"/>
                <w:lang w:val="fr-FR"/>
              </w:rPr>
            </w:pPr>
            <w:r w:rsidRPr="005C7032">
              <w:rPr>
                <w:rFonts w:asciiTheme="majorHAnsi" w:hAnsiTheme="majorHAnsi" w:cstheme="majorHAnsi"/>
                <w:sz w:val="24"/>
                <w:szCs w:val="24"/>
              </w:rPr>
              <w:t>Strong diagonal</w:t>
            </w:r>
          </w:p>
        </w:tc>
        <w:tc>
          <w:tcPr>
            <w:tcW w:w="3005" w:type="dxa"/>
            <w:tcBorders>
              <w:top w:val="single" w:sz="12" w:space="0" w:color="000000"/>
            </w:tcBorders>
          </w:tcPr>
          <w:p w14:paraId="46A87A7C" w14:textId="5BC475A2" w:rsidR="005C7032" w:rsidRPr="005C7032" w:rsidRDefault="005C7032" w:rsidP="006306B3">
            <w:pPr>
              <w:pStyle w:val="BodyText"/>
              <w:rPr>
                <w:rFonts w:asciiTheme="majorHAnsi" w:hAnsiTheme="majorHAnsi" w:cstheme="majorHAnsi"/>
                <w:sz w:val="24"/>
                <w:szCs w:val="24"/>
                <w:lang w:val="fr-FR"/>
              </w:rPr>
            </w:pPr>
            <w:r w:rsidRPr="005C7032">
              <w:rPr>
                <w:rFonts w:asciiTheme="majorHAnsi" w:hAnsiTheme="majorHAnsi" w:cstheme="majorHAnsi"/>
                <w:sz w:val="24"/>
                <w:szCs w:val="24"/>
              </w:rPr>
              <w:t>Present for many classes</w:t>
            </w:r>
          </w:p>
        </w:tc>
        <w:tc>
          <w:tcPr>
            <w:tcW w:w="3006" w:type="dxa"/>
            <w:tcBorders>
              <w:top w:val="single" w:sz="12" w:space="0" w:color="000000"/>
            </w:tcBorders>
          </w:tcPr>
          <w:p w14:paraId="486FBBA4" w14:textId="65F37CD8" w:rsidR="005C7032" w:rsidRPr="005C7032" w:rsidRDefault="005C7032" w:rsidP="006306B3">
            <w:pPr>
              <w:pStyle w:val="BodyText"/>
              <w:rPr>
                <w:rFonts w:asciiTheme="majorHAnsi" w:hAnsiTheme="majorHAnsi" w:cstheme="majorHAnsi"/>
                <w:sz w:val="24"/>
                <w:szCs w:val="24"/>
                <w:lang w:val="en-GB"/>
              </w:rPr>
            </w:pPr>
            <w:r w:rsidRPr="005C7032">
              <w:rPr>
                <w:rFonts w:asciiTheme="majorHAnsi" w:hAnsiTheme="majorHAnsi" w:cstheme="majorHAnsi"/>
                <w:sz w:val="24"/>
                <w:szCs w:val="24"/>
              </w:rPr>
              <w:t xml:space="preserve">Only </w:t>
            </w:r>
            <w:proofErr w:type="spellStart"/>
            <w:r w:rsidRPr="005C7032">
              <w:rPr>
                <w:rFonts w:asciiTheme="majorHAnsi" w:hAnsiTheme="majorHAnsi" w:cstheme="majorHAnsi"/>
                <w:b/>
                <w:bCs/>
                <w:sz w:val="24"/>
                <w:szCs w:val="24"/>
              </w:rPr>
              <w:t>atis_flight</w:t>
            </w:r>
            <w:proofErr w:type="spellEnd"/>
            <w:r w:rsidRPr="005C7032">
              <w:rPr>
                <w:rFonts w:asciiTheme="majorHAnsi" w:hAnsiTheme="majorHAnsi" w:cstheme="majorHAnsi"/>
                <w:sz w:val="24"/>
                <w:szCs w:val="24"/>
              </w:rPr>
              <w:t xml:space="preserve"> shows strong TP</w:t>
            </w:r>
          </w:p>
        </w:tc>
      </w:tr>
      <w:tr w:rsidR="005C7032" w:rsidRPr="005C7032" w14:paraId="7183BBEB" w14:textId="77777777" w:rsidTr="005C7032">
        <w:tc>
          <w:tcPr>
            <w:tcW w:w="3005" w:type="dxa"/>
          </w:tcPr>
          <w:p w14:paraId="6816A1C1" w14:textId="639B1215" w:rsidR="005C7032" w:rsidRPr="005C7032" w:rsidRDefault="005C7032" w:rsidP="006306B3">
            <w:pPr>
              <w:pStyle w:val="BodyText"/>
              <w:rPr>
                <w:rFonts w:asciiTheme="majorHAnsi" w:hAnsiTheme="majorHAnsi" w:cstheme="majorHAnsi"/>
                <w:sz w:val="24"/>
                <w:szCs w:val="24"/>
                <w:lang w:val="fr-FR"/>
              </w:rPr>
            </w:pPr>
            <w:r w:rsidRPr="005C7032">
              <w:rPr>
                <w:rFonts w:asciiTheme="majorHAnsi" w:hAnsiTheme="majorHAnsi" w:cstheme="majorHAnsi"/>
                <w:sz w:val="24"/>
                <w:szCs w:val="24"/>
              </w:rPr>
              <w:t>Misclassification spread</w:t>
            </w:r>
          </w:p>
        </w:tc>
        <w:tc>
          <w:tcPr>
            <w:tcW w:w="3005" w:type="dxa"/>
          </w:tcPr>
          <w:p w14:paraId="474869D7" w14:textId="08D631F5" w:rsidR="005C7032" w:rsidRPr="005C7032" w:rsidRDefault="005C7032" w:rsidP="006306B3">
            <w:pPr>
              <w:pStyle w:val="BodyText"/>
              <w:rPr>
                <w:rFonts w:asciiTheme="majorHAnsi" w:hAnsiTheme="majorHAnsi" w:cstheme="majorHAnsi"/>
                <w:sz w:val="24"/>
                <w:szCs w:val="24"/>
                <w:lang w:val="en-GB"/>
              </w:rPr>
            </w:pPr>
            <w:r w:rsidRPr="005C7032">
              <w:rPr>
                <w:rFonts w:asciiTheme="majorHAnsi" w:hAnsiTheme="majorHAnsi" w:cstheme="majorHAnsi"/>
                <w:sz w:val="24"/>
                <w:szCs w:val="24"/>
              </w:rPr>
              <w:t>Low – mainly near similar classes</w:t>
            </w:r>
          </w:p>
        </w:tc>
        <w:tc>
          <w:tcPr>
            <w:tcW w:w="3006" w:type="dxa"/>
          </w:tcPr>
          <w:p w14:paraId="401144A8" w14:textId="64AC0AAA" w:rsidR="005C7032" w:rsidRPr="005C7032" w:rsidRDefault="005C7032" w:rsidP="006306B3">
            <w:pPr>
              <w:pStyle w:val="BodyText"/>
              <w:rPr>
                <w:rFonts w:asciiTheme="majorHAnsi" w:hAnsiTheme="majorHAnsi" w:cstheme="majorHAnsi"/>
                <w:sz w:val="24"/>
                <w:szCs w:val="24"/>
                <w:lang w:val="en-GB"/>
              </w:rPr>
            </w:pPr>
            <w:r w:rsidRPr="005C7032">
              <w:rPr>
                <w:rFonts w:asciiTheme="majorHAnsi" w:hAnsiTheme="majorHAnsi" w:cstheme="majorHAnsi"/>
                <w:sz w:val="24"/>
                <w:szCs w:val="24"/>
              </w:rPr>
              <w:t xml:space="preserve">High – most classes predicted as </w:t>
            </w:r>
            <w:proofErr w:type="spellStart"/>
            <w:r w:rsidRPr="005C7032">
              <w:rPr>
                <w:rFonts w:asciiTheme="majorHAnsi" w:hAnsiTheme="majorHAnsi" w:cstheme="majorHAnsi"/>
                <w:b/>
                <w:bCs/>
                <w:sz w:val="24"/>
                <w:szCs w:val="24"/>
              </w:rPr>
              <w:t>atis_flight</w:t>
            </w:r>
            <w:proofErr w:type="spellEnd"/>
          </w:p>
        </w:tc>
      </w:tr>
      <w:tr w:rsidR="005C7032" w:rsidRPr="005C7032" w14:paraId="5D3B5EEC" w14:textId="77777777" w:rsidTr="005C7032">
        <w:tc>
          <w:tcPr>
            <w:tcW w:w="3005" w:type="dxa"/>
          </w:tcPr>
          <w:p w14:paraId="65CD0CDF" w14:textId="425C09F1" w:rsidR="005C7032" w:rsidRPr="005C7032" w:rsidRDefault="005C7032" w:rsidP="006306B3">
            <w:pPr>
              <w:pStyle w:val="BodyText"/>
              <w:rPr>
                <w:rFonts w:asciiTheme="majorHAnsi" w:hAnsiTheme="majorHAnsi" w:cstheme="majorHAnsi"/>
                <w:sz w:val="24"/>
                <w:szCs w:val="24"/>
                <w:lang w:val="fr-FR"/>
              </w:rPr>
            </w:pPr>
            <w:r w:rsidRPr="005C7032">
              <w:rPr>
                <w:rFonts w:asciiTheme="majorHAnsi" w:hAnsiTheme="majorHAnsi" w:cstheme="majorHAnsi"/>
                <w:sz w:val="24"/>
                <w:szCs w:val="24"/>
              </w:rPr>
              <w:t>Rare class prediction</w:t>
            </w:r>
          </w:p>
        </w:tc>
        <w:tc>
          <w:tcPr>
            <w:tcW w:w="3005" w:type="dxa"/>
          </w:tcPr>
          <w:p w14:paraId="0673B370" w14:textId="69E72679" w:rsidR="005C7032" w:rsidRPr="005C7032" w:rsidRDefault="005C7032" w:rsidP="006306B3">
            <w:pPr>
              <w:pStyle w:val="BodyText"/>
              <w:rPr>
                <w:rFonts w:asciiTheme="majorHAnsi" w:hAnsiTheme="majorHAnsi" w:cstheme="majorHAnsi"/>
                <w:sz w:val="24"/>
                <w:szCs w:val="24"/>
                <w:lang w:val="en-GB"/>
              </w:rPr>
            </w:pPr>
            <w:r w:rsidRPr="005C7032">
              <w:rPr>
                <w:rFonts w:asciiTheme="majorHAnsi" w:hAnsiTheme="majorHAnsi" w:cstheme="majorHAnsi"/>
                <w:sz w:val="24"/>
                <w:szCs w:val="24"/>
              </w:rPr>
              <w:t xml:space="preserve">Predicts some rare intents (e.g., </w:t>
            </w:r>
            <w:proofErr w:type="spellStart"/>
            <w:r w:rsidRPr="005C7032">
              <w:rPr>
                <w:rFonts w:asciiTheme="majorHAnsi" w:hAnsiTheme="majorHAnsi" w:cstheme="majorHAnsi"/>
                <w:sz w:val="24"/>
                <w:szCs w:val="24"/>
              </w:rPr>
              <w:t>atis_meal</w:t>
            </w:r>
            <w:proofErr w:type="spellEnd"/>
            <w:r w:rsidRPr="005C7032">
              <w:rPr>
                <w:rFonts w:asciiTheme="majorHAnsi" w:hAnsiTheme="majorHAnsi" w:cstheme="majorHAnsi"/>
                <w:sz w:val="24"/>
                <w:szCs w:val="24"/>
              </w:rPr>
              <w:t>)</w:t>
            </w:r>
          </w:p>
        </w:tc>
        <w:tc>
          <w:tcPr>
            <w:tcW w:w="3006" w:type="dxa"/>
          </w:tcPr>
          <w:p w14:paraId="1FB77CCC" w14:textId="35B67934" w:rsidR="005C7032" w:rsidRPr="005C7032" w:rsidRDefault="005C7032" w:rsidP="006306B3">
            <w:pPr>
              <w:pStyle w:val="BodyText"/>
              <w:rPr>
                <w:rFonts w:asciiTheme="majorHAnsi" w:hAnsiTheme="majorHAnsi" w:cstheme="majorHAnsi"/>
                <w:sz w:val="24"/>
                <w:szCs w:val="24"/>
                <w:lang w:val="en-GB"/>
              </w:rPr>
            </w:pPr>
            <w:r w:rsidRPr="005C7032">
              <w:rPr>
                <w:rFonts w:asciiTheme="majorHAnsi" w:hAnsiTheme="majorHAnsi" w:cstheme="majorHAnsi"/>
                <w:sz w:val="24"/>
                <w:szCs w:val="24"/>
              </w:rPr>
              <w:t>Fails on all rare intents</w:t>
            </w:r>
          </w:p>
        </w:tc>
      </w:tr>
      <w:tr w:rsidR="005C7032" w:rsidRPr="005C7032" w14:paraId="452B03D7" w14:textId="77777777" w:rsidTr="005C7032">
        <w:tc>
          <w:tcPr>
            <w:tcW w:w="3005" w:type="dxa"/>
          </w:tcPr>
          <w:p w14:paraId="49B56225" w14:textId="36891974" w:rsidR="005C7032" w:rsidRPr="005C7032" w:rsidRDefault="005C7032" w:rsidP="006306B3">
            <w:pPr>
              <w:pStyle w:val="BodyText"/>
              <w:rPr>
                <w:rFonts w:asciiTheme="majorHAnsi" w:hAnsiTheme="majorHAnsi" w:cstheme="majorHAnsi"/>
                <w:sz w:val="24"/>
                <w:szCs w:val="24"/>
                <w:lang w:val="fr-FR"/>
              </w:rPr>
            </w:pPr>
            <w:r w:rsidRPr="005C7032">
              <w:rPr>
                <w:rFonts w:asciiTheme="majorHAnsi" w:hAnsiTheme="majorHAnsi" w:cstheme="majorHAnsi"/>
                <w:sz w:val="24"/>
                <w:szCs w:val="24"/>
              </w:rPr>
              <w:t>Generalization</w:t>
            </w:r>
          </w:p>
        </w:tc>
        <w:tc>
          <w:tcPr>
            <w:tcW w:w="3005" w:type="dxa"/>
          </w:tcPr>
          <w:p w14:paraId="4E82FA2F" w14:textId="121438DB" w:rsidR="005C7032" w:rsidRPr="005C7032" w:rsidRDefault="005C7032" w:rsidP="006306B3">
            <w:pPr>
              <w:pStyle w:val="BodyText"/>
              <w:rPr>
                <w:rFonts w:asciiTheme="majorHAnsi" w:hAnsiTheme="majorHAnsi" w:cstheme="majorHAnsi"/>
                <w:sz w:val="24"/>
                <w:szCs w:val="24"/>
                <w:lang w:val="en-GB"/>
              </w:rPr>
            </w:pPr>
            <w:r w:rsidRPr="005C7032">
              <w:rPr>
                <w:rFonts w:asciiTheme="majorHAnsi" w:hAnsiTheme="majorHAnsi" w:cstheme="majorHAnsi"/>
                <w:sz w:val="24"/>
                <w:szCs w:val="24"/>
              </w:rPr>
              <w:t>Excellent across majority + minority classes</w:t>
            </w:r>
          </w:p>
        </w:tc>
        <w:tc>
          <w:tcPr>
            <w:tcW w:w="3006" w:type="dxa"/>
          </w:tcPr>
          <w:p w14:paraId="11C4C7A0" w14:textId="0F86F79D" w:rsidR="005C7032" w:rsidRPr="005C7032" w:rsidRDefault="005C7032" w:rsidP="006306B3">
            <w:pPr>
              <w:pStyle w:val="BodyText"/>
              <w:rPr>
                <w:rFonts w:asciiTheme="majorHAnsi" w:hAnsiTheme="majorHAnsi" w:cstheme="majorHAnsi"/>
                <w:sz w:val="24"/>
                <w:szCs w:val="24"/>
                <w:lang w:val="en-GB"/>
              </w:rPr>
            </w:pPr>
            <w:r w:rsidRPr="005C7032">
              <w:rPr>
                <w:rFonts w:asciiTheme="majorHAnsi" w:hAnsiTheme="majorHAnsi" w:cstheme="majorHAnsi"/>
                <w:sz w:val="24"/>
                <w:szCs w:val="24"/>
              </w:rPr>
              <w:t>Poor generalization</w:t>
            </w:r>
          </w:p>
        </w:tc>
      </w:tr>
    </w:tbl>
    <w:p w14:paraId="3B4AC962" w14:textId="77777777" w:rsidR="005C7032" w:rsidRPr="005C7032" w:rsidRDefault="005C7032" w:rsidP="006306B3">
      <w:pPr>
        <w:pStyle w:val="BodyText"/>
        <w:rPr>
          <w:rFonts w:asciiTheme="majorHAnsi" w:hAnsiTheme="majorHAnsi" w:cstheme="majorHAnsi"/>
          <w:b/>
          <w:bCs/>
          <w:sz w:val="24"/>
          <w:szCs w:val="24"/>
          <w:lang w:val="en-GB"/>
        </w:rPr>
      </w:pPr>
    </w:p>
    <w:p w14:paraId="343C0DB8" w14:textId="462D3C5F" w:rsidR="005C7032" w:rsidRDefault="00022FAA" w:rsidP="006306B3">
      <w:pPr>
        <w:pStyle w:val="BodyText"/>
        <w:rPr>
          <w:rFonts w:asciiTheme="majorHAnsi" w:hAnsiTheme="majorHAnsi" w:cstheme="majorHAnsi"/>
          <w:sz w:val="24"/>
          <w:szCs w:val="24"/>
        </w:rPr>
      </w:pPr>
      <w:r w:rsidRPr="00022FAA">
        <w:rPr>
          <w:rFonts w:asciiTheme="majorHAnsi" w:hAnsiTheme="majorHAnsi" w:cstheme="majorHAnsi"/>
          <w:sz w:val="24"/>
          <w:szCs w:val="24"/>
        </w:rPr>
        <w:lastRenderedPageBreak/>
        <w:t xml:space="preserve">The DNN model achieved a test accuracy of 83.67%, with strong true positives across both major and minor classes. The LSTM model achieved only 72.41%, and its confusion matrix revealed that it misclassified most inputs as </w:t>
      </w:r>
      <w:proofErr w:type="spellStart"/>
      <w:r w:rsidRPr="00022FAA">
        <w:rPr>
          <w:rFonts w:asciiTheme="majorHAnsi" w:hAnsiTheme="majorHAnsi" w:cstheme="majorHAnsi"/>
          <w:sz w:val="24"/>
          <w:szCs w:val="24"/>
        </w:rPr>
        <w:t>atis_flight</w:t>
      </w:r>
      <w:proofErr w:type="spellEnd"/>
      <w:r w:rsidRPr="00022FAA">
        <w:rPr>
          <w:rFonts w:asciiTheme="majorHAnsi" w:hAnsiTheme="majorHAnsi" w:cstheme="majorHAnsi"/>
          <w:sz w:val="24"/>
          <w:szCs w:val="24"/>
        </w:rPr>
        <w:t>, failing to learn distinctions between rare classes. This supports the earlier observations from the loss and accuracy graphs.</w:t>
      </w:r>
    </w:p>
    <w:p w14:paraId="66C3759B" w14:textId="77777777" w:rsidR="00022FAA" w:rsidRPr="00022FAA" w:rsidRDefault="00022FAA" w:rsidP="006306B3">
      <w:pPr>
        <w:pStyle w:val="BodyText"/>
        <w:rPr>
          <w:rFonts w:asciiTheme="majorHAnsi" w:hAnsiTheme="majorHAnsi" w:cstheme="majorHAnsi"/>
          <w:sz w:val="24"/>
          <w:szCs w:val="24"/>
          <w:lang w:val="en-GB"/>
        </w:rPr>
      </w:pPr>
    </w:p>
    <w:p w14:paraId="2018D48E" w14:textId="77777777" w:rsidR="00022FAA" w:rsidRPr="00022FAA" w:rsidRDefault="00022FAA" w:rsidP="00022FAA">
      <w:pPr>
        <w:pStyle w:val="BodyText"/>
        <w:rPr>
          <w:rFonts w:asciiTheme="majorHAnsi" w:hAnsiTheme="majorHAnsi" w:cstheme="majorHAnsi"/>
          <w:b/>
          <w:bCs/>
          <w:sz w:val="24"/>
          <w:szCs w:val="24"/>
          <w:lang w:val="en-GB"/>
        </w:rPr>
      </w:pPr>
      <w:r w:rsidRPr="00022FAA">
        <w:rPr>
          <w:rFonts w:asciiTheme="majorHAnsi" w:hAnsiTheme="majorHAnsi" w:cstheme="majorHAnsi"/>
          <w:b/>
          <w:bCs/>
          <w:sz w:val="24"/>
          <w:szCs w:val="24"/>
          <w:lang w:val="en-GB"/>
        </w:rPr>
        <w:t>6.4 Sentiment Analysis Results</w:t>
      </w:r>
    </w:p>
    <w:p w14:paraId="739F20A0" w14:textId="77777777" w:rsidR="00022FAA" w:rsidRPr="00022FAA" w:rsidRDefault="00022FAA" w:rsidP="00022FAA">
      <w:pPr>
        <w:pStyle w:val="BodyText"/>
        <w:rPr>
          <w:rFonts w:asciiTheme="majorHAnsi" w:hAnsiTheme="majorHAnsi" w:cstheme="majorHAnsi"/>
          <w:sz w:val="24"/>
          <w:szCs w:val="24"/>
          <w:lang w:val="en-GB"/>
        </w:rPr>
      </w:pPr>
      <w:r w:rsidRPr="00022FAA">
        <w:rPr>
          <w:rFonts w:asciiTheme="majorHAnsi" w:hAnsiTheme="majorHAnsi" w:cstheme="majorHAnsi"/>
          <w:sz w:val="24"/>
          <w:szCs w:val="24"/>
          <w:lang w:val="en-GB"/>
        </w:rPr>
        <w:t>The VADER sentiment analysis component proved highly effective for chatbot use:</w:t>
      </w:r>
    </w:p>
    <w:p w14:paraId="3AB3A08C" w14:textId="77777777" w:rsidR="00022FAA" w:rsidRPr="00022FAA" w:rsidRDefault="00022FAA" w:rsidP="00022FAA">
      <w:pPr>
        <w:pStyle w:val="BodyText"/>
        <w:numPr>
          <w:ilvl w:val="0"/>
          <w:numId w:val="55"/>
        </w:numPr>
        <w:rPr>
          <w:rFonts w:asciiTheme="majorHAnsi" w:hAnsiTheme="majorHAnsi" w:cstheme="majorHAnsi"/>
          <w:sz w:val="24"/>
          <w:szCs w:val="24"/>
          <w:lang w:val="en-GB"/>
        </w:rPr>
      </w:pPr>
      <w:r w:rsidRPr="00022FAA">
        <w:rPr>
          <w:rFonts w:asciiTheme="majorHAnsi" w:hAnsiTheme="majorHAnsi" w:cstheme="majorHAnsi"/>
          <w:sz w:val="24"/>
          <w:szCs w:val="24"/>
          <w:lang w:val="en-GB"/>
        </w:rPr>
        <w:t>Detected positive, neutral, or negative tone with over 90% reliability in test queries.</w:t>
      </w:r>
    </w:p>
    <w:p w14:paraId="1822EF9B" w14:textId="77777777" w:rsidR="00022FAA" w:rsidRPr="00022FAA" w:rsidRDefault="00022FAA" w:rsidP="00022FAA">
      <w:pPr>
        <w:pStyle w:val="BodyText"/>
        <w:numPr>
          <w:ilvl w:val="0"/>
          <w:numId w:val="55"/>
        </w:numPr>
        <w:rPr>
          <w:rFonts w:asciiTheme="majorHAnsi" w:hAnsiTheme="majorHAnsi" w:cstheme="majorHAnsi"/>
          <w:sz w:val="24"/>
          <w:szCs w:val="24"/>
          <w:lang w:val="en-GB"/>
        </w:rPr>
      </w:pPr>
      <w:r w:rsidRPr="00022FAA">
        <w:rPr>
          <w:rFonts w:asciiTheme="majorHAnsi" w:hAnsiTheme="majorHAnsi" w:cstheme="majorHAnsi"/>
          <w:sz w:val="24"/>
          <w:szCs w:val="24"/>
          <w:lang w:val="en-GB"/>
        </w:rPr>
        <w:t>Enabled tone-adaptive responses:</w:t>
      </w:r>
    </w:p>
    <w:p w14:paraId="0F4ED17F" w14:textId="77777777" w:rsidR="00022FAA" w:rsidRPr="00022FAA" w:rsidRDefault="00022FAA" w:rsidP="00022FAA">
      <w:pPr>
        <w:pStyle w:val="BodyText"/>
        <w:numPr>
          <w:ilvl w:val="1"/>
          <w:numId w:val="55"/>
        </w:numPr>
        <w:rPr>
          <w:rFonts w:asciiTheme="majorHAnsi" w:hAnsiTheme="majorHAnsi" w:cstheme="majorHAnsi"/>
          <w:sz w:val="24"/>
          <w:szCs w:val="24"/>
          <w:lang w:val="en-GB"/>
        </w:rPr>
      </w:pPr>
      <w:r w:rsidRPr="00022FAA">
        <w:rPr>
          <w:rFonts w:asciiTheme="majorHAnsi" w:hAnsiTheme="majorHAnsi" w:cstheme="majorHAnsi"/>
          <w:i/>
          <w:iCs/>
          <w:sz w:val="24"/>
          <w:szCs w:val="24"/>
          <w:lang w:val="en-GB"/>
        </w:rPr>
        <w:t>“Great! Here’s what I found.”</w:t>
      </w:r>
      <w:r w:rsidRPr="00022FAA">
        <w:rPr>
          <w:rFonts w:asciiTheme="majorHAnsi" w:hAnsiTheme="majorHAnsi" w:cstheme="majorHAnsi"/>
          <w:sz w:val="24"/>
          <w:szCs w:val="24"/>
          <w:lang w:val="en-GB"/>
        </w:rPr>
        <w:t xml:space="preserve"> for positive queries</w:t>
      </w:r>
    </w:p>
    <w:p w14:paraId="5DC7B3DA" w14:textId="77777777" w:rsidR="00022FAA" w:rsidRPr="00022FAA" w:rsidRDefault="00022FAA" w:rsidP="00022FAA">
      <w:pPr>
        <w:pStyle w:val="BodyText"/>
        <w:numPr>
          <w:ilvl w:val="1"/>
          <w:numId w:val="55"/>
        </w:numPr>
        <w:rPr>
          <w:rFonts w:asciiTheme="majorHAnsi" w:hAnsiTheme="majorHAnsi" w:cstheme="majorHAnsi"/>
          <w:sz w:val="24"/>
          <w:szCs w:val="24"/>
          <w:lang w:val="en-GB"/>
        </w:rPr>
      </w:pPr>
      <w:r w:rsidRPr="00022FAA">
        <w:rPr>
          <w:rFonts w:asciiTheme="majorHAnsi" w:hAnsiTheme="majorHAnsi" w:cstheme="majorHAnsi"/>
          <w:i/>
          <w:iCs/>
          <w:sz w:val="24"/>
          <w:szCs w:val="24"/>
          <w:lang w:val="en-GB"/>
        </w:rPr>
        <w:t>“I understand, let me help with that.”</w:t>
      </w:r>
      <w:r w:rsidRPr="00022FAA">
        <w:rPr>
          <w:rFonts w:asciiTheme="majorHAnsi" w:hAnsiTheme="majorHAnsi" w:cstheme="majorHAnsi"/>
          <w:sz w:val="24"/>
          <w:szCs w:val="24"/>
          <w:lang w:val="en-GB"/>
        </w:rPr>
        <w:t xml:space="preserve"> for negative queries</w:t>
      </w:r>
    </w:p>
    <w:p w14:paraId="514B8D4F" w14:textId="77777777" w:rsidR="00022FAA" w:rsidRPr="00022FAA" w:rsidRDefault="00022FAA" w:rsidP="00022FAA">
      <w:pPr>
        <w:pStyle w:val="BodyText"/>
        <w:rPr>
          <w:rFonts w:asciiTheme="majorHAnsi" w:hAnsiTheme="majorHAnsi" w:cstheme="majorHAnsi"/>
          <w:sz w:val="24"/>
          <w:szCs w:val="24"/>
          <w:lang w:val="en-GB"/>
        </w:rPr>
      </w:pPr>
      <w:r w:rsidRPr="00022FAA">
        <w:rPr>
          <w:rFonts w:asciiTheme="majorHAnsi" w:hAnsiTheme="majorHAnsi" w:cstheme="majorHAnsi"/>
          <w:sz w:val="24"/>
          <w:szCs w:val="24"/>
          <w:lang w:val="en-GB"/>
        </w:rPr>
        <w:t>This emotional adaptability added a layer of human-likeness to the chatbot, especially in user queries that conveyed frustration, excitement, or urgency.</w:t>
      </w:r>
    </w:p>
    <w:p w14:paraId="3B5DDF87" w14:textId="77777777" w:rsidR="00022FAA" w:rsidRDefault="00022FAA" w:rsidP="006306B3">
      <w:pPr>
        <w:pStyle w:val="BodyText"/>
        <w:rPr>
          <w:rFonts w:asciiTheme="majorHAnsi" w:hAnsiTheme="majorHAnsi" w:cstheme="majorHAnsi"/>
          <w:b/>
          <w:bCs/>
          <w:sz w:val="24"/>
          <w:szCs w:val="24"/>
          <w:lang w:val="en-GB"/>
        </w:rPr>
      </w:pPr>
    </w:p>
    <w:p w14:paraId="3BD7B7D5" w14:textId="198917AC" w:rsidR="006306B3" w:rsidRDefault="006306B3" w:rsidP="006306B3">
      <w:pPr>
        <w:pStyle w:val="BodyText"/>
        <w:rPr>
          <w:rFonts w:asciiTheme="majorHAnsi" w:hAnsiTheme="majorHAnsi" w:cstheme="majorHAnsi"/>
          <w:b/>
          <w:bCs/>
          <w:sz w:val="24"/>
          <w:szCs w:val="24"/>
          <w:lang w:val="en-GB"/>
        </w:rPr>
      </w:pPr>
      <w:r w:rsidRPr="006306B3">
        <w:rPr>
          <w:rFonts w:asciiTheme="majorHAnsi" w:hAnsiTheme="majorHAnsi" w:cstheme="majorHAnsi"/>
          <w:b/>
          <w:bCs/>
          <w:sz w:val="24"/>
          <w:szCs w:val="24"/>
          <w:lang w:val="en-GB"/>
        </w:rPr>
        <w:t>6.5 Prediction Examples: Realistic Interaction Cases</w:t>
      </w:r>
    </w:p>
    <w:p w14:paraId="48599161" w14:textId="77777777" w:rsidR="00022FAA" w:rsidRPr="006306B3" w:rsidRDefault="00022FAA" w:rsidP="006306B3">
      <w:pPr>
        <w:pStyle w:val="BodyText"/>
        <w:rPr>
          <w:rFonts w:asciiTheme="majorHAnsi" w:hAnsiTheme="majorHAnsi" w:cstheme="majorHAnsi"/>
          <w:b/>
          <w:bCs/>
          <w:sz w:val="24"/>
          <w:szCs w:val="24"/>
          <w:lang w:val="en-GB"/>
        </w:rPr>
      </w:pPr>
    </w:p>
    <w:tbl>
      <w:tblPr>
        <w:tblStyle w:val="TableGrid"/>
        <w:tblW w:w="0" w:type="auto"/>
        <w:tblLook w:val="04A0" w:firstRow="1" w:lastRow="0" w:firstColumn="1" w:lastColumn="0" w:noHBand="0" w:noVBand="1"/>
      </w:tblPr>
      <w:tblGrid>
        <w:gridCol w:w="2856"/>
        <w:gridCol w:w="1804"/>
        <w:gridCol w:w="1250"/>
        <w:gridCol w:w="3086"/>
      </w:tblGrid>
      <w:tr w:rsidR="009072A5" w14:paraId="37A80B41" w14:textId="77777777" w:rsidTr="005C7032">
        <w:tc>
          <w:tcPr>
            <w:tcW w:w="2963" w:type="dxa"/>
            <w:tcBorders>
              <w:top w:val="single" w:sz="12" w:space="0" w:color="auto"/>
              <w:left w:val="single" w:sz="12" w:space="0" w:color="auto"/>
              <w:bottom w:val="single" w:sz="12" w:space="0" w:color="auto"/>
              <w:right w:val="single" w:sz="12" w:space="0" w:color="auto"/>
            </w:tcBorders>
          </w:tcPr>
          <w:p w14:paraId="4FE1C1AD" w14:textId="6DB837A2" w:rsidR="009072A5" w:rsidRPr="009072A5" w:rsidRDefault="009072A5" w:rsidP="005C7032">
            <w:pPr>
              <w:pStyle w:val="BodyText"/>
              <w:rPr>
                <w:rFonts w:asciiTheme="majorHAnsi" w:hAnsiTheme="majorHAnsi" w:cstheme="majorHAnsi"/>
                <w:b/>
                <w:bCs/>
                <w:sz w:val="24"/>
                <w:szCs w:val="24"/>
                <w:lang w:val="en-GB"/>
              </w:rPr>
            </w:pPr>
            <w:r w:rsidRPr="009072A5">
              <w:rPr>
                <w:rFonts w:asciiTheme="majorHAnsi" w:hAnsiTheme="majorHAnsi" w:cstheme="majorHAnsi"/>
                <w:b/>
                <w:bCs/>
                <w:sz w:val="24"/>
                <w:szCs w:val="24"/>
              </w:rPr>
              <w:t>User Input</w:t>
            </w:r>
          </w:p>
        </w:tc>
        <w:tc>
          <w:tcPr>
            <w:tcW w:w="1842" w:type="dxa"/>
            <w:tcBorders>
              <w:top w:val="single" w:sz="12" w:space="0" w:color="auto"/>
              <w:left w:val="single" w:sz="12" w:space="0" w:color="auto"/>
              <w:bottom w:val="single" w:sz="12" w:space="0" w:color="auto"/>
              <w:right w:val="single" w:sz="12" w:space="0" w:color="auto"/>
            </w:tcBorders>
          </w:tcPr>
          <w:p w14:paraId="22CFF466" w14:textId="63C38C01" w:rsidR="009072A5" w:rsidRPr="009072A5" w:rsidRDefault="009072A5" w:rsidP="005C7032">
            <w:pPr>
              <w:pStyle w:val="BodyText"/>
              <w:rPr>
                <w:rFonts w:asciiTheme="majorHAnsi" w:hAnsiTheme="majorHAnsi" w:cstheme="majorHAnsi"/>
                <w:b/>
                <w:bCs/>
                <w:sz w:val="24"/>
                <w:szCs w:val="24"/>
                <w:lang w:val="en-GB"/>
              </w:rPr>
            </w:pPr>
            <w:r w:rsidRPr="009072A5">
              <w:rPr>
                <w:rFonts w:asciiTheme="majorHAnsi" w:hAnsiTheme="majorHAnsi" w:cstheme="majorHAnsi"/>
                <w:b/>
                <w:bCs/>
                <w:sz w:val="24"/>
                <w:szCs w:val="24"/>
              </w:rPr>
              <w:t>Predicted Intent</w:t>
            </w:r>
          </w:p>
        </w:tc>
        <w:tc>
          <w:tcPr>
            <w:tcW w:w="991" w:type="dxa"/>
            <w:tcBorders>
              <w:top w:val="single" w:sz="12" w:space="0" w:color="000000"/>
              <w:left w:val="single" w:sz="12" w:space="0" w:color="auto"/>
              <w:bottom w:val="single" w:sz="12" w:space="0" w:color="auto"/>
              <w:right w:val="single" w:sz="12" w:space="0" w:color="auto"/>
            </w:tcBorders>
          </w:tcPr>
          <w:p w14:paraId="1EDFABC6" w14:textId="7F82F4C9" w:rsidR="009072A5" w:rsidRPr="009072A5" w:rsidRDefault="009072A5" w:rsidP="005C7032">
            <w:pPr>
              <w:pStyle w:val="BodyText"/>
              <w:rPr>
                <w:rFonts w:asciiTheme="majorHAnsi" w:hAnsiTheme="majorHAnsi" w:cstheme="majorHAnsi"/>
                <w:b/>
                <w:bCs/>
                <w:sz w:val="24"/>
                <w:szCs w:val="24"/>
                <w:lang w:val="en-GB"/>
              </w:rPr>
            </w:pPr>
            <w:r w:rsidRPr="009072A5">
              <w:rPr>
                <w:rFonts w:asciiTheme="majorHAnsi" w:hAnsiTheme="majorHAnsi" w:cstheme="majorHAnsi"/>
                <w:b/>
                <w:bCs/>
                <w:sz w:val="24"/>
                <w:szCs w:val="24"/>
              </w:rPr>
              <w:t>Sentiment</w:t>
            </w:r>
          </w:p>
        </w:tc>
        <w:tc>
          <w:tcPr>
            <w:tcW w:w="3200" w:type="dxa"/>
            <w:tcBorders>
              <w:top w:val="single" w:sz="12" w:space="0" w:color="auto"/>
              <w:left w:val="single" w:sz="12" w:space="0" w:color="auto"/>
              <w:bottom w:val="single" w:sz="12" w:space="0" w:color="auto"/>
              <w:right w:val="single" w:sz="12" w:space="0" w:color="auto"/>
            </w:tcBorders>
          </w:tcPr>
          <w:p w14:paraId="05CD7FAF" w14:textId="3F1F94D1" w:rsidR="009072A5" w:rsidRPr="009072A5" w:rsidRDefault="009072A5" w:rsidP="005C7032">
            <w:pPr>
              <w:pStyle w:val="BodyText"/>
              <w:rPr>
                <w:rFonts w:asciiTheme="majorHAnsi" w:hAnsiTheme="majorHAnsi" w:cstheme="majorHAnsi"/>
                <w:b/>
                <w:bCs/>
                <w:sz w:val="24"/>
                <w:szCs w:val="24"/>
                <w:lang w:val="en-GB"/>
              </w:rPr>
            </w:pPr>
            <w:r w:rsidRPr="009072A5">
              <w:rPr>
                <w:rFonts w:asciiTheme="majorHAnsi" w:hAnsiTheme="majorHAnsi" w:cstheme="majorHAnsi"/>
                <w:b/>
                <w:bCs/>
                <w:sz w:val="24"/>
                <w:szCs w:val="24"/>
              </w:rPr>
              <w:t>Chatbot Response</w:t>
            </w:r>
          </w:p>
        </w:tc>
      </w:tr>
      <w:tr w:rsidR="009072A5" w14:paraId="6C01A306" w14:textId="77777777" w:rsidTr="005C7032">
        <w:tc>
          <w:tcPr>
            <w:tcW w:w="2963" w:type="dxa"/>
            <w:tcBorders>
              <w:top w:val="single" w:sz="12" w:space="0" w:color="auto"/>
            </w:tcBorders>
          </w:tcPr>
          <w:p w14:paraId="44C49CAC" w14:textId="7817E744" w:rsidR="009072A5" w:rsidRPr="009072A5" w:rsidRDefault="009072A5" w:rsidP="009072A5">
            <w:pPr>
              <w:pStyle w:val="BodyText"/>
              <w:rPr>
                <w:rFonts w:asciiTheme="majorHAnsi" w:hAnsiTheme="majorHAnsi" w:cstheme="majorHAnsi"/>
                <w:sz w:val="20"/>
                <w:szCs w:val="20"/>
                <w:lang w:val="en-GB"/>
              </w:rPr>
            </w:pPr>
            <w:r w:rsidRPr="009072A5">
              <w:rPr>
                <w:rFonts w:asciiTheme="majorHAnsi" w:hAnsiTheme="majorHAnsi" w:cstheme="majorHAnsi"/>
                <w:sz w:val="20"/>
                <w:szCs w:val="20"/>
              </w:rPr>
              <w:t>"I’m really excited for my flight to Seattle!"</w:t>
            </w:r>
          </w:p>
        </w:tc>
        <w:tc>
          <w:tcPr>
            <w:tcW w:w="1842" w:type="dxa"/>
            <w:tcBorders>
              <w:top w:val="single" w:sz="12" w:space="0" w:color="auto"/>
            </w:tcBorders>
          </w:tcPr>
          <w:p w14:paraId="45BB4714" w14:textId="741CA334" w:rsidR="009072A5" w:rsidRPr="009072A5" w:rsidRDefault="009072A5" w:rsidP="009072A5">
            <w:pPr>
              <w:pStyle w:val="BodyText"/>
              <w:rPr>
                <w:rFonts w:asciiTheme="majorHAnsi" w:hAnsiTheme="majorHAnsi" w:cstheme="majorHAnsi"/>
                <w:sz w:val="20"/>
                <w:szCs w:val="20"/>
                <w:lang w:val="en-GB"/>
              </w:rPr>
            </w:pPr>
            <w:proofErr w:type="spellStart"/>
            <w:r w:rsidRPr="009072A5">
              <w:rPr>
                <w:rFonts w:asciiTheme="majorHAnsi" w:hAnsiTheme="majorHAnsi" w:cstheme="majorHAnsi"/>
                <w:sz w:val="20"/>
                <w:szCs w:val="20"/>
              </w:rPr>
              <w:t>atis_flight</w:t>
            </w:r>
            <w:proofErr w:type="spellEnd"/>
          </w:p>
        </w:tc>
        <w:tc>
          <w:tcPr>
            <w:tcW w:w="991" w:type="dxa"/>
            <w:tcBorders>
              <w:top w:val="single" w:sz="12" w:space="0" w:color="auto"/>
            </w:tcBorders>
          </w:tcPr>
          <w:p w14:paraId="3CA2A6E1" w14:textId="613A3708" w:rsidR="009072A5" w:rsidRPr="009072A5" w:rsidRDefault="009072A5" w:rsidP="009072A5">
            <w:pPr>
              <w:pStyle w:val="BodyText"/>
              <w:rPr>
                <w:rFonts w:asciiTheme="majorHAnsi" w:hAnsiTheme="majorHAnsi" w:cstheme="majorHAnsi"/>
                <w:sz w:val="20"/>
                <w:szCs w:val="20"/>
                <w:lang w:val="en-GB"/>
              </w:rPr>
            </w:pPr>
            <w:r w:rsidRPr="009072A5">
              <w:rPr>
                <w:rFonts w:asciiTheme="majorHAnsi" w:hAnsiTheme="majorHAnsi" w:cstheme="majorHAnsi"/>
                <w:sz w:val="20"/>
                <w:szCs w:val="20"/>
              </w:rPr>
              <w:t>positive</w:t>
            </w:r>
          </w:p>
        </w:tc>
        <w:tc>
          <w:tcPr>
            <w:tcW w:w="3200" w:type="dxa"/>
            <w:tcBorders>
              <w:top w:val="single" w:sz="12" w:space="0" w:color="auto"/>
            </w:tcBorders>
          </w:tcPr>
          <w:p w14:paraId="46E8CCB2" w14:textId="7FDA1B96" w:rsidR="009072A5" w:rsidRPr="009072A5" w:rsidRDefault="009072A5" w:rsidP="009072A5">
            <w:pPr>
              <w:pStyle w:val="BodyText"/>
              <w:rPr>
                <w:rFonts w:asciiTheme="majorHAnsi" w:hAnsiTheme="majorHAnsi" w:cstheme="majorHAnsi"/>
                <w:sz w:val="20"/>
                <w:szCs w:val="20"/>
                <w:lang w:val="en-GB"/>
              </w:rPr>
            </w:pPr>
            <w:r w:rsidRPr="009072A5">
              <w:rPr>
                <w:rFonts w:asciiTheme="majorHAnsi" w:hAnsiTheme="majorHAnsi" w:cstheme="majorHAnsi"/>
                <w:sz w:val="20"/>
                <w:szCs w:val="20"/>
              </w:rPr>
              <w:t>Awesome! Here's what I found. Flights from Boston to Seattle: Delta at 08:00 AM</w:t>
            </w:r>
          </w:p>
        </w:tc>
      </w:tr>
      <w:tr w:rsidR="009072A5" w14:paraId="40FC46FB" w14:textId="77777777" w:rsidTr="005C7032">
        <w:tc>
          <w:tcPr>
            <w:tcW w:w="2963" w:type="dxa"/>
          </w:tcPr>
          <w:p w14:paraId="15D81FA2" w14:textId="63DC9D69" w:rsidR="009072A5" w:rsidRPr="009072A5" w:rsidRDefault="009072A5" w:rsidP="009072A5">
            <w:pPr>
              <w:pStyle w:val="BodyText"/>
              <w:rPr>
                <w:rFonts w:asciiTheme="majorHAnsi" w:hAnsiTheme="majorHAnsi" w:cstheme="majorHAnsi"/>
                <w:sz w:val="20"/>
                <w:szCs w:val="20"/>
                <w:lang w:val="en-GB"/>
              </w:rPr>
            </w:pPr>
            <w:r w:rsidRPr="009072A5">
              <w:rPr>
                <w:rFonts w:asciiTheme="majorHAnsi" w:hAnsiTheme="majorHAnsi" w:cstheme="majorHAnsi"/>
                <w:sz w:val="20"/>
                <w:szCs w:val="20"/>
              </w:rPr>
              <w:t>"Just book something cheap, I’m really tired."</w:t>
            </w:r>
          </w:p>
        </w:tc>
        <w:tc>
          <w:tcPr>
            <w:tcW w:w="1842" w:type="dxa"/>
          </w:tcPr>
          <w:p w14:paraId="1F424679" w14:textId="7405A04D" w:rsidR="009072A5" w:rsidRPr="009072A5" w:rsidRDefault="009072A5" w:rsidP="009072A5">
            <w:pPr>
              <w:pStyle w:val="BodyText"/>
              <w:rPr>
                <w:rFonts w:asciiTheme="majorHAnsi" w:hAnsiTheme="majorHAnsi" w:cstheme="majorHAnsi"/>
                <w:sz w:val="20"/>
                <w:szCs w:val="20"/>
                <w:lang w:val="en-GB"/>
              </w:rPr>
            </w:pPr>
            <w:proofErr w:type="spellStart"/>
            <w:r w:rsidRPr="009072A5">
              <w:rPr>
                <w:rFonts w:asciiTheme="majorHAnsi" w:hAnsiTheme="majorHAnsi" w:cstheme="majorHAnsi"/>
                <w:sz w:val="20"/>
                <w:szCs w:val="20"/>
              </w:rPr>
              <w:t>atis_airfare</w:t>
            </w:r>
            <w:proofErr w:type="spellEnd"/>
          </w:p>
        </w:tc>
        <w:tc>
          <w:tcPr>
            <w:tcW w:w="991" w:type="dxa"/>
          </w:tcPr>
          <w:p w14:paraId="4C964169" w14:textId="6E868ADC" w:rsidR="009072A5" w:rsidRPr="009072A5" w:rsidRDefault="009072A5" w:rsidP="009072A5">
            <w:pPr>
              <w:pStyle w:val="BodyText"/>
              <w:rPr>
                <w:rFonts w:asciiTheme="majorHAnsi" w:hAnsiTheme="majorHAnsi" w:cstheme="majorHAnsi"/>
                <w:sz w:val="20"/>
                <w:szCs w:val="20"/>
                <w:lang w:val="en-GB"/>
              </w:rPr>
            </w:pPr>
            <w:r w:rsidRPr="009072A5">
              <w:rPr>
                <w:rFonts w:asciiTheme="majorHAnsi" w:hAnsiTheme="majorHAnsi" w:cstheme="majorHAnsi"/>
                <w:sz w:val="20"/>
                <w:szCs w:val="20"/>
              </w:rPr>
              <w:t>negative</w:t>
            </w:r>
          </w:p>
        </w:tc>
        <w:tc>
          <w:tcPr>
            <w:tcW w:w="3200" w:type="dxa"/>
          </w:tcPr>
          <w:p w14:paraId="3B582E7D" w14:textId="51AC723C" w:rsidR="009072A5" w:rsidRPr="009072A5" w:rsidRDefault="009072A5" w:rsidP="009072A5">
            <w:pPr>
              <w:pStyle w:val="BodyText"/>
              <w:rPr>
                <w:rFonts w:asciiTheme="majorHAnsi" w:hAnsiTheme="majorHAnsi" w:cstheme="majorHAnsi"/>
                <w:sz w:val="20"/>
                <w:szCs w:val="20"/>
                <w:lang w:val="en-GB"/>
              </w:rPr>
            </w:pPr>
            <w:r w:rsidRPr="009072A5">
              <w:rPr>
                <w:rFonts w:asciiTheme="majorHAnsi" w:hAnsiTheme="majorHAnsi" w:cstheme="majorHAnsi"/>
                <w:sz w:val="20"/>
                <w:szCs w:val="20"/>
              </w:rPr>
              <w:t>I understand, let me help with that. Cheapest fare is $199 on Delta.</w:t>
            </w:r>
          </w:p>
        </w:tc>
      </w:tr>
      <w:tr w:rsidR="009072A5" w14:paraId="14EE9989" w14:textId="77777777" w:rsidTr="005C7032">
        <w:tc>
          <w:tcPr>
            <w:tcW w:w="2963" w:type="dxa"/>
          </w:tcPr>
          <w:p w14:paraId="293BCF4C" w14:textId="31B68841" w:rsidR="009072A5" w:rsidRPr="009072A5" w:rsidRDefault="009072A5" w:rsidP="009072A5">
            <w:pPr>
              <w:pStyle w:val="BodyText"/>
              <w:rPr>
                <w:rFonts w:asciiTheme="majorHAnsi" w:hAnsiTheme="majorHAnsi" w:cstheme="majorHAnsi"/>
                <w:sz w:val="20"/>
                <w:szCs w:val="20"/>
                <w:lang w:val="en-GB"/>
              </w:rPr>
            </w:pPr>
            <w:r w:rsidRPr="009072A5">
              <w:rPr>
                <w:rFonts w:asciiTheme="majorHAnsi" w:hAnsiTheme="majorHAnsi" w:cstheme="majorHAnsi"/>
                <w:sz w:val="20"/>
                <w:szCs w:val="20"/>
              </w:rPr>
              <w:t>"Which airlines fly from LA to New York?"</w:t>
            </w:r>
          </w:p>
        </w:tc>
        <w:tc>
          <w:tcPr>
            <w:tcW w:w="1842" w:type="dxa"/>
          </w:tcPr>
          <w:p w14:paraId="768C4E5A" w14:textId="169F5336" w:rsidR="009072A5" w:rsidRPr="009072A5" w:rsidRDefault="009072A5" w:rsidP="009072A5">
            <w:pPr>
              <w:pStyle w:val="BodyText"/>
              <w:rPr>
                <w:rFonts w:asciiTheme="majorHAnsi" w:hAnsiTheme="majorHAnsi" w:cstheme="majorHAnsi"/>
                <w:sz w:val="20"/>
                <w:szCs w:val="20"/>
                <w:lang w:val="en-GB"/>
              </w:rPr>
            </w:pPr>
            <w:proofErr w:type="spellStart"/>
            <w:r w:rsidRPr="009072A5">
              <w:rPr>
                <w:rFonts w:asciiTheme="majorHAnsi" w:hAnsiTheme="majorHAnsi" w:cstheme="majorHAnsi"/>
                <w:sz w:val="20"/>
                <w:szCs w:val="20"/>
              </w:rPr>
              <w:t>atis_airline</w:t>
            </w:r>
            <w:proofErr w:type="spellEnd"/>
          </w:p>
        </w:tc>
        <w:tc>
          <w:tcPr>
            <w:tcW w:w="991" w:type="dxa"/>
          </w:tcPr>
          <w:p w14:paraId="7FA6D84A" w14:textId="576F52A2" w:rsidR="009072A5" w:rsidRPr="009072A5" w:rsidRDefault="009072A5" w:rsidP="009072A5">
            <w:pPr>
              <w:pStyle w:val="BodyText"/>
              <w:rPr>
                <w:rFonts w:asciiTheme="majorHAnsi" w:hAnsiTheme="majorHAnsi" w:cstheme="majorHAnsi"/>
                <w:sz w:val="20"/>
                <w:szCs w:val="20"/>
                <w:lang w:val="en-GB"/>
              </w:rPr>
            </w:pPr>
            <w:r w:rsidRPr="009072A5">
              <w:rPr>
                <w:rFonts w:asciiTheme="majorHAnsi" w:hAnsiTheme="majorHAnsi" w:cstheme="majorHAnsi"/>
                <w:sz w:val="20"/>
                <w:szCs w:val="20"/>
                <w:lang w:val="en-GB"/>
              </w:rPr>
              <w:t>neutral</w:t>
            </w:r>
          </w:p>
        </w:tc>
        <w:tc>
          <w:tcPr>
            <w:tcW w:w="3200" w:type="dxa"/>
          </w:tcPr>
          <w:p w14:paraId="3EC489FE" w14:textId="741EDF67" w:rsidR="009072A5" w:rsidRPr="009072A5" w:rsidRDefault="009072A5" w:rsidP="009072A5">
            <w:pPr>
              <w:pStyle w:val="BodyText"/>
              <w:rPr>
                <w:rFonts w:asciiTheme="majorHAnsi" w:hAnsiTheme="majorHAnsi" w:cstheme="majorHAnsi"/>
                <w:sz w:val="20"/>
                <w:szCs w:val="20"/>
                <w:lang w:val="en-GB"/>
              </w:rPr>
            </w:pPr>
            <w:r w:rsidRPr="009072A5">
              <w:rPr>
                <w:rFonts w:asciiTheme="majorHAnsi" w:hAnsiTheme="majorHAnsi" w:cstheme="majorHAnsi"/>
                <w:sz w:val="20"/>
                <w:szCs w:val="20"/>
              </w:rPr>
              <w:t>Okay, working on it. United, JetBlue, and Delta fly that route.</w:t>
            </w:r>
          </w:p>
        </w:tc>
      </w:tr>
    </w:tbl>
    <w:p w14:paraId="3F096E6C" w14:textId="77777777" w:rsidR="009072A5" w:rsidRDefault="009072A5" w:rsidP="009072A5">
      <w:pPr>
        <w:pStyle w:val="BodyText"/>
        <w:rPr>
          <w:rFonts w:asciiTheme="majorHAnsi" w:hAnsiTheme="majorHAnsi" w:cstheme="majorHAnsi"/>
          <w:sz w:val="24"/>
          <w:szCs w:val="24"/>
          <w:lang w:val="en-GB"/>
        </w:rPr>
      </w:pPr>
    </w:p>
    <w:p w14:paraId="333B734D" w14:textId="77777777" w:rsidR="00E65875" w:rsidRPr="00E65875" w:rsidRDefault="00E65875" w:rsidP="00E65875">
      <w:pPr>
        <w:pStyle w:val="BodyText"/>
        <w:rPr>
          <w:rFonts w:asciiTheme="majorHAnsi" w:hAnsiTheme="majorHAnsi" w:cstheme="majorHAnsi"/>
          <w:sz w:val="24"/>
          <w:szCs w:val="24"/>
          <w:lang w:val="en-GB"/>
        </w:rPr>
      </w:pPr>
      <w:r w:rsidRPr="00E65875">
        <w:rPr>
          <w:rFonts w:asciiTheme="majorHAnsi" w:hAnsiTheme="majorHAnsi" w:cstheme="majorHAnsi"/>
          <w:sz w:val="24"/>
          <w:szCs w:val="24"/>
          <w:lang w:val="en-GB"/>
        </w:rPr>
        <w:t xml:space="preserve">These examples demonstrate the model’s ability to handle real-world queries with contextually appropriate responses, improving both </w:t>
      </w:r>
      <w:r w:rsidRPr="00E65875">
        <w:rPr>
          <w:rFonts w:asciiTheme="majorHAnsi" w:hAnsiTheme="majorHAnsi" w:cstheme="majorHAnsi"/>
          <w:b/>
          <w:bCs/>
          <w:sz w:val="24"/>
          <w:szCs w:val="24"/>
          <w:lang w:val="en-GB"/>
        </w:rPr>
        <w:t>functionality</w:t>
      </w:r>
      <w:r w:rsidRPr="00E65875">
        <w:rPr>
          <w:rFonts w:asciiTheme="majorHAnsi" w:hAnsiTheme="majorHAnsi" w:cstheme="majorHAnsi"/>
          <w:sz w:val="24"/>
          <w:szCs w:val="24"/>
          <w:lang w:val="en-GB"/>
        </w:rPr>
        <w:t xml:space="preserve"> and </w:t>
      </w:r>
      <w:r w:rsidRPr="00E65875">
        <w:rPr>
          <w:rFonts w:asciiTheme="majorHAnsi" w:hAnsiTheme="majorHAnsi" w:cstheme="majorHAnsi"/>
          <w:b/>
          <w:bCs/>
          <w:sz w:val="24"/>
          <w:szCs w:val="24"/>
          <w:lang w:val="en-GB"/>
        </w:rPr>
        <w:t>user experience</w:t>
      </w:r>
      <w:r w:rsidRPr="00E65875">
        <w:rPr>
          <w:rFonts w:asciiTheme="majorHAnsi" w:hAnsiTheme="majorHAnsi" w:cstheme="majorHAnsi"/>
          <w:sz w:val="24"/>
          <w:szCs w:val="24"/>
          <w:lang w:val="en-GB"/>
        </w:rPr>
        <w:t>.</w:t>
      </w:r>
    </w:p>
    <w:p w14:paraId="51CF244B" w14:textId="77777777" w:rsidR="00E65875" w:rsidRDefault="00E65875" w:rsidP="00073A12">
      <w:pPr>
        <w:pStyle w:val="BodyText"/>
        <w:rPr>
          <w:rFonts w:asciiTheme="majorHAnsi" w:hAnsiTheme="majorHAnsi" w:cstheme="majorHAnsi"/>
          <w:b/>
          <w:bCs/>
          <w:sz w:val="24"/>
          <w:szCs w:val="24"/>
          <w:lang w:val="en-GB"/>
        </w:rPr>
      </w:pPr>
    </w:p>
    <w:p w14:paraId="7F224D73" w14:textId="56C15462" w:rsidR="00073A12" w:rsidRPr="00073A12" w:rsidRDefault="00073A12" w:rsidP="00073A12">
      <w:pPr>
        <w:pStyle w:val="BodyText"/>
        <w:rPr>
          <w:rFonts w:asciiTheme="majorHAnsi" w:hAnsiTheme="majorHAnsi" w:cstheme="majorHAnsi"/>
          <w:b/>
          <w:bCs/>
          <w:sz w:val="24"/>
          <w:szCs w:val="24"/>
          <w:lang w:val="en-GB"/>
        </w:rPr>
      </w:pPr>
      <w:r w:rsidRPr="00073A12">
        <w:rPr>
          <w:rFonts w:asciiTheme="majorHAnsi" w:hAnsiTheme="majorHAnsi" w:cstheme="majorHAnsi"/>
          <w:b/>
          <w:bCs/>
          <w:sz w:val="24"/>
          <w:szCs w:val="24"/>
          <w:lang w:val="en-GB"/>
        </w:rPr>
        <w:t>6.6 Chatbot Interface Output</w:t>
      </w:r>
    </w:p>
    <w:p w14:paraId="620240BE" w14:textId="3D849B2E" w:rsidR="00073A12" w:rsidRPr="00073A12" w:rsidRDefault="00073A12" w:rsidP="00073A12">
      <w:pPr>
        <w:pStyle w:val="BodyText"/>
        <w:rPr>
          <w:rFonts w:asciiTheme="majorHAnsi" w:hAnsiTheme="majorHAnsi" w:cstheme="majorHAnsi"/>
          <w:sz w:val="24"/>
          <w:szCs w:val="24"/>
          <w:lang w:val="en-GB"/>
        </w:rPr>
      </w:pPr>
      <w:r w:rsidRPr="00073A12">
        <w:rPr>
          <w:rFonts w:asciiTheme="majorHAnsi" w:hAnsiTheme="majorHAnsi" w:cstheme="majorHAnsi"/>
          <w:sz w:val="24"/>
          <w:szCs w:val="24"/>
          <w:lang w:val="en-GB"/>
        </w:rPr>
        <w:t xml:space="preserve">Screenshots of the </w:t>
      </w:r>
      <w:proofErr w:type="spellStart"/>
      <w:r w:rsidRPr="00073A12">
        <w:rPr>
          <w:rFonts w:asciiTheme="majorHAnsi" w:hAnsiTheme="majorHAnsi" w:cstheme="majorHAnsi"/>
          <w:b/>
          <w:bCs/>
          <w:sz w:val="24"/>
          <w:szCs w:val="24"/>
          <w:lang w:val="en-GB"/>
        </w:rPr>
        <w:t>Streamlit</w:t>
      </w:r>
      <w:proofErr w:type="spellEnd"/>
      <w:r w:rsidRPr="00073A12">
        <w:rPr>
          <w:rFonts w:asciiTheme="majorHAnsi" w:hAnsiTheme="majorHAnsi" w:cstheme="majorHAnsi"/>
          <w:b/>
          <w:bCs/>
          <w:sz w:val="24"/>
          <w:szCs w:val="24"/>
          <w:lang w:val="en-GB"/>
        </w:rPr>
        <w:t xml:space="preserve"> chatbot</w:t>
      </w:r>
      <w:r w:rsidRPr="00073A12">
        <w:rPr>
          <w:rFonts w:asciiTheme="majorHAnsi" w:hAnsiTheme="majorHAnsi" w:cstheme="majorHAnsi"/>
          <w:sz w:val="24"/>
          <w:szCs w:val="24"/>
          <w:lang w:val="en-GB"/>
        </w:rPr>
        <w:t xml:space="preserve"> are included </w:t>
      </w:r>
      <w:r w:rsidR="007C4E2E">
        <w:rPr>
          <w:rFonts w:asciiTheme="majorHAnsi" w:hAnsiTheme="majorHAnsi" w:cstheme="majorHAnsi"/>
          <w:sz w:val="24"/>
          <w:szCs w:val="24"/>
          <w:lang w:val="en-GB"/>
        </w:rPr>
        <w:t>below</w:t>
      </w:r>
      <w:r w:rsidRPr="00073A12">
        <w:rPr>
          <w:rFonts w:asciiTheme="majorHAnsi" w:hAnsiTheme="majorHAnsi" w:cstheme="majorHAnsi"/>
          <w:sz w:val="24"/>
          <w:szCs w:val="24"/>
          <w:lang w:val="en-GB"/>
        </w:rPr>
        <w:t>:</w:t>
      </w:r>
    </w:p>
    <w:p w14:paraId="0B7A9E8E" w14:textId="77777777" w:rsidR="00073A12" w:rsidRPr="00073A12" w:rsidRDefault="00073A12" w:rsidP="00073A12">
      <w:pPr>
        <w:pStyle w:val="BodyText"/>
        <w:numPr>
          <w:ilvl w:val="0"/>
          <w:numId w:val="19"/>
        </w:numPr>
        <w:rPr>
          <w:rFonts w:asciiTheme="majorHAnsi" w:hAnsiTheme="majorHAnsi" w:cstheme="majorHAnsi"/>
          <w:sz w:val="24"/>
          <w:szCs w:val="24"/>
          <w:lang w:val="en-GB"/>
        </w:rPr>
      </w:pPr>
      <w:r w:rsidRPr="00073A12">
        <w:rPr>
          <w:rFonts w:asciiTheme="majorHAnsi" w:hAnsiTheme="majorHAnsi" w:cstheme="majorHAnsi"/>
          <w:sz w:val="24"/>
          <w:szCs w:val="24"/>
          <w:lang w:val="en-GB"/>
        </w:rPr>
        <w:t>Input box with user queries</w:t>
      </w:r>
    </w:p>
    <w:p w14:paraId="7A2165C7" w14:textId="77777777" w:rsidR="00073A12" w:rsidRPr="00073A12" w:rsidRDefault="00073A12" w:rsidP="00073A12">
      <w:pPr>
        <w:pStyle w:val="BodyText"/>
        <w:numPr>
          <w:ilvl w:val="0"/>
          <w:numId w:val="19"/>
        </w:numPr>
        <w:rPr>
          <w:rFonts w:asciiTheme="majorHAnsi" w:hAnsiTheme="majorHAnsi" w:cstheme="majorHAnsi"/>
          <w:sz w:val="24"/>
          <w:szCs w:val="24"/>
          <w:lang w:val="en-GB"/>
        </w:rPr>
      </w:pPr>
      <w:r w:rsidRPr="00073A12">
        <w:rPr>
          <w:rFonts w:asciiTheme="majorHAnsi" w:hAnsiTheme="majorHAnsi" w:cstheme="majorHAnsi"/>
          <w:sz w:val="24"/>
          <w:szCs w:val="24"/>
          <w:lang w:val="en-GB"/>
        </w:rPr>
        <w:t>Prediction outputs (intent + sentiment)</w:t>
      </w:r>
    </w:p>
    <w:p w14:paraId="6E4A8C56" w14:textId="77777777" w:rsidR="00073A12" w:rsidRPr="00073A12" w:rsidRDefault="00073A12" w:rsidP="00073A12">
      <w:pPr>
        <w:pStyle w:val="BodyText"/>
        <w:numPr>
          <w:ilvl w:val="0"/>
          <w:numId w:val="19"/>
        </w:numPr>
        <w:rPr>
          <w:rFonts w:asciiTheme="majorHAnsi" w:hAnsiTheme="majorHAnsi" w:cstheme="majorHAnsi"/>
          <w:sz w:val="24"/>
          <w:szCs w:val="24"/>
          <w:lang w:val="en-GB"/>
        </w:rPr>
      </w:pPr>
      <w:r w:rsidRPr="00073A12">
        <w:rPr>
          <w:rFonts w:asciiTheme="majorHAnsi" w:hAnsiTheme="majorHAnsi" w:cstheme="majorHAnsi"/>
          <w:sz w:val="24"/>
          <w:szCs w:val="24"/>
          <w:lang w:val="en-GB"/>
        </w:rPr>
        <w:lastRenderedPageBreak/>
        <w:t>Customized responses with flight data</w:t>
      </w:r>
    </w:p>
    <w:p w14:paraId="3CF6A1A0" w14:textId="77777777" w:rsidR="00073A12" w:rsidRDefault="00073A12" w:rsidP="00073A12">
      <w:pPr>
        <w:pStyle w:val="BodyText"/>
        <w:numPr>
          <w:ilvl w:val="0"/>
          <w:numId w:val="19"/>
        </w:numPr>
        <w:rPr>
          <w:rFonts w:asciiTheme="majorHAnsi" w:hAnsiTheme="majorHAnsi" w:cstheme="majorHAnsi"/>
          <w:sz w:val="24"/>
          <w:szCs w:val="24"/>
          <w:lang w:val="en-GB"/>
        </w:rPr>
      </w:pPr>
      <w:r w:rsidRPr="00073A12">
        <w:rPr>
          <w:rFonts w:asciiTheme="majorHAnsi" w:hAnsiTheme="majorHAnsi" w:cstheme="majorHAnsi"/>
          <w:sz w:val="24"/>
          <w:szCs w:val="24"/>
          <w:lang w:val="en-GB"/>
        </w:rPr>
        <w:t>Background image and styled interface</w:t>
      </w:r>
    </w:p>
    <w:p w14:paraId="35684A6B" w14:textId="5DEAB780" w:rsidR="007C4E2E" w:rsidRDefault="007C4E2E" w:rsidP="007C4E2E">
      <w:pPr>
        <w:pStyle w:val="BodyText"/>
        <w:ind w:left="360"/>
        <w:rPr>
          <w:rFonts w:asciiTheme="majorHAnsi" w:hAnsiTheme="majorHAnsi" w:cstheme="majorHAnsi"/>
          <w:sz w:val="24"/>
          <w:szCs w:val="24"/>
          <w:lang w:val="en-GB"/>
        </w:rPr>
      </w:pPr>
      <w:r>
        <w:rPr>
          <w:rFonts w:asciiTheme="majorHAnsi" w:hAnsiTheme="majorHAnsi" w:cstheme="majorHAnsi"/>
          <w:noProof/>
          <w:sz w:val="24"/>
          <w:szCs w:val="24"/>
          <w:lang w:val="en-GB"/>
        </w:rPr>
        <w:drawing>
          <wp:inline distT="0" distB="0" distL="0" distR="0" wp14:anchorId="108E8EBB" wp14:editId="60E79774">
            <wp:extent cx="5731510" cy="2554605"/>
            <wp:effectExtent l="0" t="0" r="2540" b="0"/>
            <wp:docPr id="1635650286"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50286" name="Picture 7" descr="A screenshot of a computer"/>
                    <pic:cNvPicPr/>
                  </pic:nvPicPr>
                  <pic:blipFill>
                    <a:blip r:embed="rId14"/>
                    <a:stretch>
                      <a:fillRect/>
                    </a:stretch>
                  </pic:blipFill>
                  <pic:spPr>
                    <a:xfrm>
                      <a:off x="0" y="0"/>
                      <a:ext cx="5731510" cy="2554605"/>
                    </a:xfrm>
                    <a:prstGeom prst="rect">
                      <a:avLst/>
                    </a:prstGeom>
                  </pic:spPr>
                </pic:pic>
              </a:graphicData>
            </a:graphic>
          </wp:inline>
        </w:drawing>
      </w:r>
    </w:p>
    <w:p w14:paraId="2C06C3EF" w14:textId="77777777" w:rsidR="007C4E2E" w:rsidRDefault="007C4E2E" w:rsidP="007C4E2E">
      <w:pPr>
        <w:pStyle w:val="BodyText"/>
        <w:ind w:left="360"/>
        <w:rPr>
          <w:rFonts w:asciiTheme="majorHAnsi" w:hAnsiTheme="majorHAnsi" w:cstheme="majorHAnsi"/>
          <w:sz w:val="24"/>
          <w:szCs w:val="24"/>
          <w:lang w:val="en-GB"/>
        </w:rPr>
      </w:pPr>
    </w:p>
    <w:p w14:paraId="3EE6647E" w14:textId="43DD97EC" w:rsidR="007C4E2E" w:rsidRPr="00073A12" w:rsidRDefault="007C4E2E" w:rsidP="007C4E2E">
      <w:pPr>
        <w:pStyle w:val="BodyText"/>
        <w:ind w:left="360"/>
        <w:rPr>
          <w:rFonts w:asciiTheme="majorHAnsi" w:hAnsiTheme="majorHAnsi" w:cstheme="majorHAnsi"/>
          <w:sz w:val="24"/>
          <w:szCs w:val="24"/>
          <w:lang w:val="en-GB"/>
        </w:rPr>
      </w:pPr>
      <w:r>
        <w:rPr>
          <w:rFonts w:asciiTheme="majorHAnsi" w:hAnsiTheme="majorHAnsi" w:cstheme="majorHAnsi"/>
          <w:noProof/>
          <w:sz w:val="24"/>
          <w:szCs w:val="24"/>
          <w:lang w:val="en-GB"/>
        </w:rPr>
        <w:drawing>
          <wp:inline distT="0" distB="0" distL="0" distR="0" wp14:anchorId="271A016B" wp14:editId="0990D8B5">
            <wp:extent cx="5731510" cy="3114675"/>
            <wp:effectExtent l="0" t="0" r="2540" b="9525"/>
            <wp:docPr id="224048380" name="Picture 8" descr="A screenshot of a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48380" name="Picture 8" descr="A screenshot of a chatbot"/>
                    <pic:cNvPicPr/>
                  </pic:nvPicPr>
                  <pic:blipFill>
                    <a:blip r:embed="rId15"/>
                    <a:stretch>
                      <a:fillRect/>
                    </a:stretch>
                  </pic:blipFill>
                  <pic:spPr>
                    <a:xfrm>
                      <a:off x="0" y="0"/>
                      <a:ext cx="5731510" cy="3114675"/>
                    </a:xfrm>
                    <a:prstGeom prst="rect">
                      <a:avLst/>
                    </a:prstGeom>
                  </pic:spPr>
                </pic:pic>
              </a:graphicData>
            </a:graphic>
          </wp:inline>
        </w:drawing>
      </w:r>
    </w:p>
    <w:p w14:paraId="236D916C" w14:textId="77777777" w:rsidR="00022FAA" w:rsidRDefault="00022FAA" w:rsidP="006306B3">
      <w:pPr>
        <w:pStyle w:val="BodyText"/>
        <w:rPr>
          <w:rFonts w:asciiTheme="majorHAnsi" w:hAnsiTheme="majorHAnsi" w:cstheme="majorHAnsi"/>
          <w:b/>
          <w:bCs/>
          <w:sz w:val="24"/>
          <w:szCs w:val="24"/>
          <w:lang w:val="en-GB"/>
        </w:rPr>
      </w:pPr>
    </w:p>
    <w:p w14:paraId="59C7FEFC" w14:textId="2F2B1912" w:rsidR="006306B3" w:rsidRPr="006306B3" w:rsidRDefault="006306B3" w:rsidP="006306B3">
      <w:pPr>
        <w:pStyle w:val="BodyText"/>
        <w:rPr>
          <w:rFonts w:asciiTheme="majorHAnsi" w:hAnsiTheme="majorHAnsi" w:cstheme="majorHAnsi"/>
          <w:b/>
          <w:bCs/>
          <w:sz w:val="24"/>
          <w:szCs w:val="24"/>
          <w:lang w:val="en-GB"/>
        </w:rPr>
      </w:pPr>
      <w:r w:rsidRPr="006306B3">
        <w:rPr>
          <w:rFonts w:asciiTheme="majorHAnsi" w:hAnsiTheme="majorHAnsi" w:cstheme="majorHAnsi"/>
          <w:b/>
          <w:bCs/>
          <w:sz w:val="24"/>
          <w:szCs w:val="24"/>
          <w:lang w:val="en-GB"/>
        </w:rPr>
        <w:t>7. Discussion and Conclusion</w:t>
      </w:r>
    </w:p>
    <w:p w14:paraId="688DF1C5" w14:textId="77777777" w:rsidR="006306B3" w:rsidRPr="006306B3" w:rsidRDefault="006306B3" w:rsidP="006306B3">
      <w:pPr>
        <w:pStyle w:val="BodyText"/>
        <w:rPr>
          <w:rFonts w:asciiTheme="majorHAnsi" w:hAnsiTheme="majorHAnsi" w:cstheme="majorHAnsi"/>
          <w:b/>
          <w:bCs/>
          <w:sz w:val="24"/>
          <w:szCs w:val="24"/>
          <w:lang w:val="en-GB"/>
        </w:rPr>
      </w:pPr>
      <w:r w:rsidRPr="006306B3">
        <w:rPr>
          <w:rFonts w:asciiTheme="majorHAnsi" w:hAnsiTheme="majorHAnsi" w:cstheme="majorHAnsi"/>
          <w:b/>
          <w:bCs/>
          <w:sz w:val="24"/>
          <w:szCs w:val="24"/>
          <w:lang w:val="en-GB"/>
        </w:rPr>
        <w:t>7.1 Discussion</w:t>
      </w:r>
    </w:p>
    <w:p w14:paraId="288105CF"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The goal of this project was to build a chatbot capable of recognizing user intent and sentiment in airline travel queries, enhancing user experience through intelligent and context-aware responses. The experiments demonstrated that both objectives — intent classification and sentiment detection — were successfully achieved.</w:t>
      </w:r>
    </w:p>
    <w:p w14:paraId="78C8979C"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lastRenderedPageBreak/>
        <w:t xml:space="preserve">The </w:t>
      </w:r>
      <w:r w:rsidRPr="006306B3">
        <w:rPr>
          <w:rFonts w:asciiTheme="majorHAnsi" w:hAnsiTheme="majorHAnsi" w:cstheme="majorHAnsi"/>
          <w:b/>
          <w:bCs/>
          <w:sz w:val="24"/>
          <w:szCs w:val="24"/>
          <w:lang w:val="en-GB"/>
        </w:rPr>
        <w:t>DNN model</w:t>
      </w:r>
      <w:r w:rsidRPr="006306B3">
        <w:rPr>
          <w:rFonts w:asciiTheme="majorHAnsi" w:hAnsiTheme="majorHAnsi" w:cstheme="majorHAnsi"/>
          <w:sz w:val="24"/>
          <w:szCs w:val="24"/>
          <w:lang w:val="en-GB"/>
        </w:rPr>
        <w:t xml:space="preserve"> outperformed the </w:t>
      </w:r>
      <w:r w:rsidRPr="006306B3">
        <w:rPr>
          <w:rFonts w:asciiTheme="majorHAnsi" w:hAnsiTheme="majorHAnsi" w:cstheme="majorHAnsi"/>
          <w:b/>
          <w:bCs/>
          <w:sz w:val="24"/>
          <w:szCs w:val="24"/>
          <w:lang w:val="en-GB"/>
        </w:rPr>
        <w:t>LSTM model</w:t>
      </w:r>
      <w:r w:rsidRPr="006306B3">
        <w:rPr>
          <w:rFonts w:asciiTheme="majorHAnsi" w:hAnsiTheme="majorHAnsi" w:cstheme="majorHAnsi"/>
          <w:sz w:val="24"/>
          <w:szCs w:val="24"/>
          <w:lang w:val="en-GB"/>
        </w:rPr>
        <w:t xml:space="preserve">, achieving higher test accuracy (~84% vs. ~72%) and better generalization across both common and rare intent classes. Although LSTM models are typically strong in handling sequences, the relatively short and structured nature of ATIS queries, along with class imbalance, </w:t>
      </w:r>
      <w:proofErr w:type="spellStart"/>
      <w:r w:rsidRPr="006306B3">
        <w:rPr>
          <w:rFonts w:asciiTheme="majorHAnsi" w:hAnsiTheme="majorHAnsi" w:cstheme="majorHAnsi"/>
          <w:sz w:val="24"/>
          <w:szCs w:val="24"/>
          <w:lang w:val="en-GB"/>
        </w:rPr>
        <w:t>favored</w:t>
      </w:r>
      <w:proofErr w:type="spellEnd"/>
      <w:r w:rsidRPr="006306B3">
        <w:rPr>
          <w:rFonts w:asciiTheme="majorHAnsi" w:hAnsiTheme="majorHAnsi" w:cstheme="majorHAnsi"/>
          <w:sz w:val="24"/>
          <w:szCs w:val="24"/>
          <w:lang w:val="en-GB"/>
        </w:rPr>
        <w:t xml:space="preserve"> the simpler DNN approach. These findings align with previous literature suggesting that shallow architectures can sometimes match or exceed recurrent models on specific datasets.</w:t>
      </w:r>
    </w:p>
    <w:p w14:paraId="426D2B77"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The use of </w:t>
      </w:r>
      <w:r w:rsidRPr="006306B3">
        <w:rPr>
          <w:rFonts w:asciiTheme="majorHAnsi" w:hAnsiTheme="majorHAnsi" w:cstheme="majorHAnsi"/>
          <w:b/>
          <w:bCs/>
          <w:sz w:val="24"/>
          <w:szCs w:val="24"/>
          <w:lang w:val="en-GB"/>
        </w:rPr>
        <w:t>VADER</w:t>
      </w:r>
      <w:r w:rsidRPr="006306B3">
        <w:rPr>
          <w:rFonts w:asciiTheme="majorHAnsi" w:hAnsiTheme="majorHAnsi" w:cstheme="majorHAnsi"/>
          <w:sz w:val="24"/>
          <w:szCs w:val="24"/>
          <w:lang w:val="en-GB"/>
        </w:rPr>
        <w:t xml:space="preserve"> for sentiment analysis added a layer of emotional understanding to the chatbot. This allowed the system to not only respond accurately but also </w:t>
      </w:r>
      <w:r w:rsidRPr="006306B3">
        <w:rPr>
          <w:rFonts w:asciiTheme="majorHAnsi" w:hAnsiTheme="majorHAnsi" w:cstheme="majorHAnsi"/>
          <w:b/>
          <w:bCs/>
          <w:sz w:val="24"/>
          <w:szCs w:val="24"/>
          <w:lang w:val="en-GB"/>
        </w:rPr>
        <w:t>adjust its tone</w:t>
      </w:r>
      <w:r w:rsidRPr="006306B3">
        <w:rPr>
          <w:rFonts w:asciiTheme="majorHAnsi" w:hAnsiTheme="majorHAnsi" w:cstheme="majorHAnsi"/>
          <w:sz w:val="24"/>
          <w:szCs w:val="24"/>
          <w:lang w:val="en-GB"/>
        </w:rPr>
        <w:t xml:space="preserve"> based on how the user was feeling. In user examples, sentiment-aware responses appeared more natural, empathetic, and engaging.</w:t>
      </w:r>
    </w:p>
    <w:p w14:paraId="71294E5E"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The </w:t>
      </w:r>
      <w:r w:rsidRPr="006306B3">
        <w:rPr>
          <w:rFonts w:asciiTheme="majorHAnsi" w:hAnsiTheme="majorHAnsi" w:cstheme="majorHAnsi"/>
          <w:b/>
          <w:bCs/>
          <w:sz w:val="24"/>
          <w:szCs w:val="24"/>
          <w:lang w:val="en-GB"/>
        </w:rPr>
        <w:t>integration with a simulated flight database</w:t>
      </w:r>
      <w:r w:rsidRPr="006306B3">
        <w:rPr>
          <w:rFonts w:asciiTheme="majorHAnsi" w:hAnsiTheme="majorHAnsi" w:cstheme="majorHAnsi"/>
          <w:sz w:val="24"/>
          <w:szCs w:val="24"/>
          <w:lang w:val="en-GB"/>
        </w:rPr>
        <w:t xml:space="preserve"> further elevated the system from a classification tool to a </w:t>
      </w:r>
      <w:r w:rsidRPr="006306B3">
        <w:rPr>
          <w:rFonts w:asciiTheme="majorHAnsi" w:hAnsiTheme="majorHAnsi" w:cstheme="majorHAnsi"/>
          <w:b/>
          <w:bCs/>
          <w:sz w:val="24"/>
          <w:szCs w:val="24"/>
          <w:lang w:val="en-GB"/>
        </w:rPr>
        <w:t>real-time assistant</w:t>
      </w:r>
      <w:r w:rsidRPr="006306B3">
        <w:rPr>
          <w:rFonts w:asciiTheme="majorHAnsi" w:hAnsiTheme="majorHAnsi" w:cstheme="majorHAnsi"/>
          <w:sz w:val="24"/>
          <w:szCs w:val="24"/>
          <w:lang w:val="en-GB"/>
        </w:rPr>
        <w:t>, capable of responding with meaningful and relevant information (e.g., cheapest fares or airline options).</w:t>
      </w:r>
    </w:p>
    <w:p w14:paraId="5742433A" w14:textId="77777777" w:rsidR="00E17733" w:rsidRDefault="00E17733" w:rsidP="006306B3">
      <w:pPr>
        <w:pStyle w:val="BodyText"/>
        <w:rPr>
          <w:rFonts w:asciiTheme="majorHAnsi" w:hAnsiTheme="majorHAnsi" w:cstheme="majorHAnsi"/>
          <w:b/>
          <w:bCs/>
          <w:sz w:val="24"/>
          <w:szCs w:val="24"/>
          <w:lang w:val="en-GB"/>
        </w:rPr>
      </w:pPr>
    </w:p>
    <w:p w14:paraId="58B059B1" w14:textId="64316D7D" w:rsidR="006306B3" w:rsidRPr="006306B3" w:rsidRDefault="006306B3" w:rsidP="006306B3">
      <w:pPr>
        <w:pStyle w:val="BodyText"/>
        <w:rPr>
          <w:rFonts w:asciiTheme="majorHAnsi" w:hAnsiTheme="majorHAnsi" w:cstheme="majorHAnsi"/>
          <w:b/>
          <w:bCs/>
          <w:sz w:val="24"/>
          <w:szCs w:val="24"/>
          <w:lang w:val="en-GB"/>
        </w:rPr>
      </w:pPr>
      <w:r w:rsidRPr="006306B3">
        <w:rPr>
          <w:rFonts w:asciiTheme="majorHAnsi" w:hAnsiTheme="majorHAnsi" w:cstheme="majorHAnsi"/>
          <w:b/>
          <w:bCs/>
          <w:sz w:val="24"/>
          <w:szCs w:val="24"/>
          <w:lang w:val="en-GB"/>
        </w:rPr>
        <w:t>7.2 Conclusions</w:t>
      </w:r>
    </w:p>
    <w:p w14:paraId="006DCAB9"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This project successfully demonstrated that:</w:t>
      </w:r>
    </w:p>
    <w:p w14:paraId="0F06D282" w14:textId="77777777" w:rsidR="006306B3" w:rsidRPr="006306B3" w:rsidRDefault="006306B3" w:rsidP="006306B3">
      <w:pPr>
        <w:pStyle w:val="BodyText"/>
        <w:numPr>
          <w:ilvl w:val="0"/>
          <w:numId w:val="20"/>
        </w:numPr>
        <w:rPr>
          <w:rFonts w:asciiTheme="majorHAnsi" w:hAnsiTheme="majorHAnsi" w:cstheme="majorHAnsi"/>
          <w:sz w:val="24"/>
          <w:szCs w:val="24"/>
          <w:lang w:val="en-GB"/>
        </w:rPr>
      </w:pPr>
      <w:r w:rsidRPr="006306B3">
        <w:rPr>
          <w:rFonts w:asciiTheme="majorHAnsi" w:hAnsiTheme="majorHAnsi" w:cstheme="majorHAnsi"/>
          <w:sz w:val="24"/>
          <w:szCs w:val="24"/>
          <w:lang w:val="en-GB"/>
        </w:rPr>
        <w:t>Intent classification models can accurately interpret airline travel queries using supervised learning.</w:t>
      </w:r>
    </w:p>
    <w:p w14:paraId="13C67AA8" w14:textId="77777777" w:rsidR="006306B3" w:rsidRPr="006306B3" w:rsidRDefault="006306B3" w:rsidP="006306B3">
      <w:pPr>
        <w:pStyle w:val="BodyText"/>
        <w:numPr>
          <w:ilvl w:val="0"/>
          <w:numId w:val="20"/>
        </w:numPr>
        <w:rPr>
          <w:rFonts w:asciiTheme="majorHAnsi" w:hAnsiTheme="majorHAnsi" w:cstheme="majorHAnsi"/>
          <w:sz w:val="24"/>
          <w:szCs w:val="24"/>
          <w:lang w:val="en-GB"/>
        </w:rPr>
      </w:pPr>
      <w:r w:rsidRPr="006306B3">
        <w:rPr>
          <w:rFonts w:asciiTheme="majorHAnsi" w:hAnsiTheme="majorHAnsi" w:cstheme="majorHAnsi"/>
          <w:sz w:val="24"/>
          <w:szCs w:val="24"/>
          <w:lang w:val="en-GB"/>
        </w:rPr>
        <w:t>Sentiment analysis using VADER can be seamlessly integrated for emotion-aware response generation.</w:t>
      </w:r>
    </w:p>
    <w:p w14:paraId="405C2B34" w14:textId="77777777" w:rsidR="006306B3" w:rsidRPr="006306B3" w:rsidRDefault="006306B3" w:rsidP="006306B3">
      <w:pPr>
        <w:pStyle w:val="BodyText"/>
        <w:numPr>
          <w:ilvl w:val="0"/>
          <w:numId w:val="20"/>
        </w:numPr>
        <w:rPr>
          <w:rFonts w:asciiTheme="majorHAnsi" w:hAnsiTheme="majorHAnsi" w:cstheme="majorHAnsi"/>
          <w:sz w:val="24"/>
          <w:szCs w:val="24"/>
          <w:lang w:val="en-GB"/>
        </w:rPr>
      </w:pPr>
      <w:r w:rsidRPr="006306B3">
        <w:rPr>
          <w:rFonts w:asciiTheme="majorHAnsi" w:hAnsiTheme="majorHAnsi" w:cstheme="majorHAnsi"/>
          <w:sz w:val="24"/>
          <w:szCs w:val="24"/>
          <w:lang w:val="en-GB"/>
        </w:rPr>
        <w:t xml:space="preserve">A combined system deployed via </w:t>
      </w:r>
      <w:proofErr w:type="spellStart"/>
      <w:r w:rsidRPr="006306B3">
        <w:rPr>
          <w:rFonts w:asciiTheme="majorHAnsi" w:hAnsiTheme="majorHAnsi" w:cstheme="majorHAnsi"/>
          <w:sz w:val="24"/>
          <w:szCs w:val="24"/>
          <w:lang w:val="en-GB"/>
        </w:rPr>
        <w:t>Streamlit</w:t>
      </w:r>
      <w:proofErr w:type="spellEnd"/>
      <w:r w:rsidRPr="006306B3">
        <w:rPr>
          <w:rFonts w:asciiTheme="majorHAnsi" w:hAnsiTheme="majorHAnsi" w:cstheme="majorHAnsi"/>
          <w:sz w:val="24"/>
          <w:szCs w:val="24"/>
          <w:lang w:val="en-GB"/>
        </w:rPr>
        <w:t xml:space="preserve"> offers a practical, real-time solution that enhances user experience.</w:t>
      </w:r>
    </w:p>
    <w:p w14:paraId="28AEDAA5" w14:textId="3D709375"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Together, these components form a foundational framework for intelligent, personalized chatbots in the airline domain.</w:t>
      </w:r>
    </w:p>
    <w:p w14:paraId="216A4DA8" w14:textId="77777777" w:rsidR="00DD1801" w:rsidRDefault="00DD1801" w:rsidP="006306B3">
      <w:pPr>
        <w:pStyle w:val="BodyText"/>
        <w:rPr>
          <w:rFonts w:asciiTheme="majorHAnsi" w:hAnsiTheme="majorHAnsi" w:cstheme="majorHAnsi"/>
          <w:b/>
          <w:bCs/>
          <w:sz w:val="24"/>
          <w:szCs w:val="24"/>
          <w:lang w:val="en-GB"/>
        </w:rPr>
      </w:pPr>
    </w:p>
    <w:p w14:paraId="1DBAD96A" w14:textId="77777777" w:rsidR="00022FAA" w:rsidRDefault="00022FAA" w:rsidP="006306B3">
      <w:pPr>
        <w:pStyle w:val="BodyText"/>
        <w:rPr>
          <w:rFonts w:asciiTheme="majorHAnsi" w:hAnsiTheme="majorHAnsi" w:cstheme="majorHAnsi"/>
          <w:b/>
          <w:bCs/>
          <w:sz w:val="24"/>
          <w:szCs w:val="24"/>
          <w:lang w:val="en-GB"/>
        </w:rPr>
      </w:pPr>
    </w:p>
    <w:p w14:paraId="5706AC4E" w14:textId="7383AE19" w:rsidR="006306B3" w:rsidRPr="006306B3" w:rsidRDefault="006306B3" w:rsidP="006306B3">
      <w:pPr>
        <w:pStyle w:val="BodyText"/>
        <w:rPr>
          <w:rFonts w:asciiTheme="majorHAnsi" w:hAnsiTheme="majorHAnsi" w:cstheme="majorHAnsi"/>
          <w:b/>
          <w:bCs/>
          <w:sz w:val="24"/>
          <w:szCs w:val="24"/>
          <w:lang w:val="en-GB"/>
        </w:rPr>
      </w:pPr>
      <w:r w:rsidRPr="006306B3">
        <w:rPr>
          <w:rFonts w:asciiTheme="majorHAnsi" w:hAnsiTheme="majorHAnsi" w:cstheme="majorHAnsi"/>
          <w:b/>
          <w:bCs/>
          <w:sz w:val="24"/>
          <w:szCs w:val="24"/>
          <w:lang w:val="en-GB"/>
        </w:rPr>
        <w:t>7.3 Future Work</w:t>
      </w:r>
    </w:p>
    <w:p w14:paraId="360D074D" w14:textId="77777777" w:rsidR="006306B3" w:rsidRPr="006306B3" w:rsidRDefault="006306B3" w:rsidP="006306B3">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t>Several improvements can be explored in future iterations:</w:t>
      </w:r>
    </w:p>
    <w:p w14:paraId="2CDDDC15" w14:textId="77777777" w:rsidR="006306B3" w:rsidRPr="006306B3" w:rsidRDefault="006306B3" w:rsidP="006306B3">
      <w:pPr>
        <w:pStyle w:val="BodyText"/>
        <w:numPr>
          <w:ilvl w:val="0"/>
          <w:numId w:val="21"/>
        </w:numPr>
        <w:rPr>
          <w:rFonts w:asciiTheme="majorHAnsi" w:hAnsiTheme="majorHAnsi" w:cstheme="majorHAnsi"/>
          <w:sz w:val="24"/>
          <w:szCs w:val="24"/>
          <w:lang w:val="en-GB"/>
        </w:rPr>
      </w:pPr>
      <w:r w:rsidRPr="006306B3">
        <w:rPr>
          <w:rFonts w:asciiTheme="majorHAnsi" w:hAnsiTheme="majorHAnsi" w:cstheme="majorHAnsi"/>
          <w:b/>
          <w:bCs/>
          <w:sz w:val="24"/>
          <w:szCs w:val="24"/>
          <w:lang w:val="en-GB"/>
        </w:rPr>
        <w:t>Use of transformer models</w:t>
      </w:r>
      <w:r w:rsidRPr="006306B3">
        <w:rPr>
          <w:rFonts w:asciiTheme="majorHAnsi" w:hAnsiTheme="majorHAnsi" w:cstheme="majorHAnsi"/>
          <w:sz w:val="24"/>
          <w:szCs w:val="24"/>
          <w:lang w:val="en-GB"/>
        </w:rPr>
        <w:t xml:space="preserve"> (e.g., BERT, </w:t>
      </w:r>
      <w:proofErr w:type="spellStart"/>
      <w:r w:rsidRPr="006306B3">
        <w:rPr>
          <w:rFonts w:asciiTheme="majorHAnsi" w:hAnsiTheme="majorHAnsi" w:cstheme="majorHAnsi"/>
          <w:sz w:val="24"/>
          <w:szCs w:val="24"/>
          <w:lang w:val="en-GB"/>
        </w:rPr>
        <w:t>DistilBERT</w:t>
      </w:r>
      <w:proofErr w:type="spellEnd"/>
      <w:r w:rsidRPr="006306B3">
        <w:rPr>
          <w:rFonts w:asciiTheme="majorHAnsi" w:hAnsiTheme="majorHAnsi" w:cstheme="majorHAnsi"/>
          <w:sz w:val="24"/>
          <w:szCs w:val="24"/>
          <w:lang w:val="en-GB"/>
        </w:rPr>
        <w:t>) for more accurate and context-aware intent recognition.</w:t>
      </w:r>
    </w:p>
    <w:p w14:paraId="5650D391" w14:textId="77777777" w:rsidR="006306B3" w:rsidRPr="006306B3" w:rsidRDefault="006306B3" w:rsidP="006306B3">
      <w:pPr>
        <w:pStyle w:val="BodyText"/>
        <w:numPr>
          <w:ilvl w:val="0"/>
          <w:numId w:val="21"/>
        </w:numPr>
        <w:rPr>
          <w:rFonts w:asciiTheme="majorHAnsi" w:hAnsiTheme="majorHAnsi" w:cstheme="majorHAnsi"/>
          <w:sz w:val="24"/>
          <w:szCs w:val="24"/>
          <w:lang w:val="en-GB"/>
        </w:rPr>
      </w:pPr>
      <w:r w:rsidRPr="006306B3">
        <w:rPr>
          <w:rFonts w:asciiTheme="majorHAnsi" w:hAnsiTheme="majorHAnsi" w:cstheme="majorHAnsi"/>
          <w:b/>
          <w:bCs/>
          <w:sz w:val="24"/>
          <w:szCs w:val="24"/>
          <w:lang w:val="en-GB"/>
        </w:rPr>
        <w:t>Real-time flight data APIs</w:t>
      </w:r>
      <w:r w:rsidRPr="006306B3">
        <w:rPr>
          <w:rFonts w:asciiTheme="majorHAnsi" w:hAnsiTheme="majorHAnsi" w:cstheme="majorHAnsi"/>
          <w:sz w:val="24"/>
          <w:szCs w:val="24"/>
          <w:lang w:val="en-GB"/>
        </w:rPr>
        <w:t xml:space="preserve"> instead of static simulation for truly dynamic replies.</w:t>
      </w:r>
    </w:p>
    <w:p w14:paraId="75D13585" w14:textId="77777777" w:rsidR="006306B3" w:rsidRPr="006306B3" w:rsidRDefault="006306B3" w:rsidP="006306B3">
      <w:pPr>
        <w:pStyle w:val="BodyText"/>
        <w:numPr>
          <w:ilvl w:val="0"/>
          <w:numId w:val="21"/>
        </w:numPr>
        <w:rPr>
          <w:rFonts w:asciiTheme="majorHAnsi" w:hAnsiTheme="majorHAnsi" w:cstheme="majorHAnsi"/>
          <w:sz w:val="24"/>
          <w:szCs w:val="24"/>
          <w:lang w:val="en-GB"/>
        </w:rPr>
      </w:pPr>
      <w:r w:rsidRPr="006306B3">
        <w:rPr>
          <w:rFonts w:asciiTheme="majorHAnsi" w:hAnsiTheme="majorHAnsi" w:cstheme="majorHAnsi"/>
          <w:b/>
          <w:bCs/>
          <w:sz w:val="24"/>
          <w:szCs w:val="24"/>
          <w:lang w:val="en-GB"/>
        </w:rPr>
        <w:t>Slot-filling and entity recognition</w:t>
      </w:r>
      <w:r w:rsidRPr="006306B3">
        <w:rPr>
          <w:rFonts w:asciiTheme="majorHAnsi" w:hAnsiTheme="majorHAnsi" w:cstheme="majorHAnsi"/>
          <w:sz w:val="24"/>
          <w:szCs w:val="24"/>
          <w:lang w:val="en-GB"/>
        </w:rPr>
        <w:t xml:space="preserve"> to extract structured data like dates, cities, or airlines from queries.</w:t>
      </w:r>
    </w:p>
    <w:p w14:paraId="75FF12F8" w14:textId="77777777" w:rsidR="006306B3" w:rsidRPr="006306B3" w:rsidRDefault="006306B3" w:rsidP="006306B3">
      <w:pPr>
        <w:pStyle w:val="BodyText"/>
        <w:numPr>
          <w:ilvl w:val="0"/>
          <w:numId w:val="21"/>
        </w:numPr>
        <w:rPr>
          <w:rFonts w:asciiTheme="majorHAnsi" w:hAnsiTheme="majorHAnsi" w:cstheme="majorHAnsi"/>
          <w:sz w:val="24"/>
          <w:szCs w:val="24"/>
          <w:lang w:val="en-GB"/>
        </w:rPr>
      </w:pPr>
      <w:r w:rsidRPr="006306B3">
        <w:rPr>
          <w:rFonts w:asciiTheme="majorHAnsi" w:hAnsiTheme="majorHAnsi" w:cstheme="majorHAnsi"/>
          <w:b/>
          <w:bCs/>
          <w:sz w:val="24"/>
          <w:szCs w:val="24"/>
          <w:lang w:val="en-GB"/>
        </w:rPr>
        <w:t>Speech interface</w:t>
      </w:r>
      <w:r w:rsidRPr="006306B3">
        <w:rPr>
          <w:rFonts w:asciiTheme="majorHAnsi" w:hAnsiTheme="majorHAnsi" w:cstheme="majorHAnsi"/>
          <w:sz w:val="24"/>
          <w:szCs w:val="24"/>
          <w:lang w:val="en-GB"/>
        </w:rPr>
        <w:t xml:space="preserve"> to support voice-based queries.</w:t>
      </w:r>
    </w:p>
    <w:p w14:paraId="5587A469" w14:textId="77777777" w:rsidR="006306B3" w:rsidRPr="006306B3" w:rsidRDefault="006306B3" w:rsidP="006306B3">
      <w:pPr>
        <w:pStyle w:val="BodyText"/>
        <w:numPr>
          <w:ilvl w:val="0"/>
          <w:numId w:val="21"/>
        </w:numPr>
        <w:rPr>
          <w:rFonts w:asciiTheme="majorHAnsi" w:hAnsiTheme="majorHAnsi" w:cstheme="majorHAnsi"/>
          <w:sz w:val="24"/>
          <w:szCs w:val="24"/>
          <w:lang w:val="en-GB"/>
        </w:rPr>
      </w:pPr>
      <w:r w:rsidRPr="006306B3">
        <w:rPr>
          <w:rFonts w:asciiTheme="majorHAnsi" w:hAnsiTheme="majorHAnsi" w:cstheme="majorHAnsi"/>
          <w:b/>
          <w:bCs/>
          <w:sz w:val="24"/>
          <w:szCs w:val="24"/>
          <w:lang w:val="en-GB"/>
        </w:rPr>
        <w:t>Multilingual support</w:t>
      </w:r>
      <w:r w:rsidRPr="006306B3">
        <w:rPr>
          <w:rFonts w:asciiTheme="majorHAnsi" w:hAnsiTheme="majorHAnsi" w:cstheme="majorHAnsi"/>
          <w:sz w:val="24"/>
          <w:szCs w:val="24"/>
          <w:lang w:val="en-GB"/>
        </w:rPr>
        <w:t xml:space="preserve"> and accessibility improvements to widen usability.</w:t>
      </w:r>
    </w:p>
    <w:p w14:paraId="24A7492E" w14:textId="2DB93AAD" w:rsidR="00E65875" w:rsidRDefault="006306B3" w:rsidP="00E65875">
      <w:pPr>
        <w:pStyle w:val="BodyText"/>
        <w:rPr>
          <w:rFonts w:asciiTheme="majorHAnsi" w:hAnsiTheme="majorHAnsi" w:cstheme="majorHAnsi"/>
          <w:sz w:val="24"/>
          <w:szCs w:val="24"/>
          <w:lang w:val="en-GB"/>
        </w:rPr>
      </w:pPr>
      <w:r w:rsidRPr="006306B3">
        <w:rPr>
          <w:rFonts w:asciiTheme="majorHAnsi" w:hAnsiTheme="majorHAnsi" w:cstheme="majorHAnsi"/>
          <w:sz w:val="24"/>
          <w:szCs w:val="24"/>
          <w:lang w:val="en-GB"/>
        </w:rPr>
        <w:lastRenderedPageBreak/>
        <w:t>By combining intent, sentiment, and contextual knowledge, intelligent assistants can become more effective, user-friendly, and human-like in their interactions.</w:t>
      </w:r>
    </w:p>
    <w:p w14:paraId="22B42E36" w14:textId="77777777" w:rsidR="00DD1801" w:rsidRDefault="00DD1801" w:rsidP="00E65875">
      <w:pPr>
        <w:pStyle w:val="BodyText"/>
        <w:rPr>
          <w:rFonts w:asciiTheme="majorHAnsi" w:hAnsiTheme="majorHAnsi" w:cstheme="majorHAnsi"/>
          <w:sz w:val="24"/>
          <w:szCs w:val="24"/>
          <w:lang w:val="en-GB"/>
        </w:rPr>
      </w:pPr>
    </w:p>
    <w:p w14:paraId="0514806B" w14:textId="26BB6ED8" w:rsidR="00E65875" w:rsidRPr="00E65875" w:rsidRDefault="00E65875" w:rsidP="00E65875">
      <w:pPr>
        <w:pStyle w:val="BodyText"/>
        <w:rPr>
          <w:rFonts w:asciiTheme="majorHAnsi" w:hAnsiTheme="majorHAnsi" w:cstheme="majorHAnsi"/>
          <w:b/>
          <w:bCs/>
          <w:sz w:val="24"/>
          <w:szCs w:val="24"/>
          <w:lang w:val="en-GB"/>
        </w:rPr>
      </w:pPr>
      <w:r>
        <w:rPr>
          <w:rFonts w:asciiTheme="majorHAnsi" w:hAnsiTheme="majorHAnsi" w:cstheme="majorHAnsi"/>
          <w:b/>
          <w:bCs/>
          <w:sz w:val="24"/>
          <w:szCs w:val="24"/>
        </w:rPr>
        <w:t>8</w:t>
      </w:r>
      <w:r w:rsidRPr="00E65875">
        <w:rPr>
          <w:rFonts w:asciiTheme="majorHAnsi" w:hAnsiTheme="majorHAnsi" w:cstheme="majorHAnsi"/>
          <w:b/>
          <w:bCs/>
          <w:sz w:val="24"/>
          <w:szCs w:val="24"/>
        </w:rPr>
        <w:t xml:space="preserve">. </w:t>
      </w:r>
      <w:r>
        <w:rPr>
          <w:rFonts w:asciiTheme="majorHAnsi" w:hAnsiTheme="majorHAnsi" w:cstheme="majorHAnsi"/>
          <w:b/>
          <w:bCs/>
          <w:sz w:val="24"/>
          <w:szCs w:val="24"/>
        </w:rPr>
        <w:t>References</w:t>
      </w:r>
    </w:p>
    <w:p w14:paraId="01A77B3D" w14:textId="5FFD829A" w:rsidR="00E65875" w:rsidRPr="00E65875" w:rsidRDefault="00E65875" w:rsidP="00E65875">
      <w:pPr>
        <w:pStyle w:val="BodyText"/>
        <w:rPr>
          <w:rFonts w:asciiTheme="majorHAnsi" w:hAnsiTheme="majorHAnsi" w:cstheme="majorHAnsi"/>
          <w:b/>
          <w:bCs/>
          <w:sz w:val="24"/>
          <w:szCs w:val="24"/>
          <w:lang w:val="en-GB"/>
        </w:rPr>
      </w:pPr>
      <w:r w:rsidRPr="00E65875">
        <w:rPr>
          <w:rFonts w:asciiTheme="majorHAnsi" w:hAnsiTheme="majorHAnsi" w:cstheme="majorHAnsi"/>
          <w:b/>
          <w:bCs/>
          <w:sz w:val="24"/>
          <w:szCs w:val="24"/>
          <w:lang w:val="en-GB"/>
        </w:rPr>
        <w:t>Academic Papers and Books</w:t>
      </w:r>
    </w:p>
    <w:p w14:paraId="112F9433" w14:textId="77777777" w:rsidR="00E65875" w:rsidRPr="00E65875" w:rsidRDefault="00E65875" w:rsidP="00E65875">
      <w:pPr>
        <w:pStyle w:val="BodyText"/>
        <w:numPr>
          <w:ilvl w:val="0"/>
          <w:numId w:val="41"/>
        </w:numPr>
        <w:rPr>
          <w:rFonts w:asciiTheme="majorHAnsi" w:hAnsiTheme="majorHAnsi" w:cstheme="majorHAnsi"/>
          <w:sz w:val="24"/>
          <w:szCs w:val="24"/>
          <w:lang w:val="en-GB"/>
        </w:rPr>
      </w:pPr>
      <w:r w:rsidRPr="00E65875">
        <w:rPr>
          <w:rFonts w:asciiTheme="majorHAnsi" w:hAnsiTheme="majorHAnsi" w:cstheme="majorHAnsi"/>
          <w:sz w:val="24"/>
          <w:szCs w:val="24"/>
          <w:lang w:val="en-GB"/>
        </w:rPr>
        <w:t xml:space="preserve">Tur, G. and De Mori, R., 2011. </w:t>
      </w:r>
      <w:r w:rsidRPr="00E65875">
        <w:rPr>
          <w:rFonts w:asciiTheme="majorHAnsi" w:hAnsiTheme="majorHAnsi" w:cstheme="majorHAnsi"/>
          <w:i/>
          <w:iCs/>
          <w:sz w:val="24"/>
          <w:szCs w:val="24"/>
          <w:lang w:val="en-GB"/>
        </w:rPr>
        <w:t>Spoken language understanding: Systems for extracting semantic information from speech</w:t>
      </w:r>
      <w:r w:rsidRPr="00E65875">
        <w:rPr>
          <w:rFonts w:asciiTheme="majorHAnsi" w:hAnsiTheme="majorHAnsi" w:cstheme="majorHAnsi"/>
          <w:sz w:val="24"/>
          <w:szCs w:val="24"/>
          <w:lang w:val="en-GB"/>
        </w:rPr>
        <w:t>. John Wiley &amp; Sons.</w:t>
      </w:r>
    </w:p>
    <w:p w14:paraId="6955357A" w14:textId="77777777" w:rsidR="00E65875" w:rsidRPr="00E65875" w:rsidRDefault="00E65875" w:rsidP="00E65875">
      <w:pPr>
        <w:pStyle w:val="BodyText"/>
        <w:numPr>
          <w:ilvl w:val="0"/>
          <w:numId w:val="41"/>
        </w:numPr>
        <w:rPr>
          <w:rFonts w:asciiTheme="majorHAnsi" w:hAnsiTheme="majorHAnsi" w:cstheme="majorHAnsi"/>
          <w:sz w:val="24"/>
          <w:szCs w:val="24"/>
          <w:lang w:val="en-GB"/>
        </w:rPr>
      </w:pPr>
      <w:r w:rsidRPr="00E65875">
        <w:rPr>
          <w:rFonts w:asciiTheme="majorHAnsi" w:hAnsiTheme="majorHAnsi" w:cstheme="majorHAnsi"/>
          <w:sz w:val="24"/>
          <w:szCs w:val="24"/>
          <w:lang w:val="en-GB"/>
        </w:rPr>
        <w:t xml:space="preserve">Liu, B. and Lane, I., 2016. </w:t>
      </w:r>
      <w:r w:rsidRPr="00E65875">
        <w:rPr>
          <w:rFonts w:asciiTheme="majorHAnsi" w:hAnsiTheme="majorHAnsi" w:cstheme="majorHAnsi"/>
          <w:i/>
          <w:iCs/>
          <w:sz w:val="24"/>
          <w:szCs w:val="24"/>
          <w:lang w:val="en-GB"/>
        </w:rPr>
        <w:t>Attention-based recurrent neural network models for joint intent detection and slot filling</w:t>
      </w:r>
      <w:r w:rsidRPr="00E65875">
        <w:rPr>
          <w:rFonts w:asciiTheme="majorHAnsi" w:hAnsiTheme="majorHAnsi" w:cstheme="majorHAnsi"/>
          <w:sz w:val="24"/>
          <w:szCs w:val="24"/>
          <w:lang w:val="en-GB"/>
        </w:rPr>
        <w:t xml:space="preserve">. In </w:t>
      </w:r>
      <w:r w:rsidRPr="00E65875">
        <w:rPr>
          <w:rFonts w:asciiTheme="majorHAnsi" w:hAnsiTheme="majorHAnsi" w:cstheme="majorHAnsi"/>
          <w:i/>
          <w:iCs/>
          <w:sz w:val="24"/>
          <w:szCs w:val="24"/>
          <w:lang w:val="en-GB"/>
        </w:rPr>
        <w:t>Proceedings of the 17th Annual Conference of the International Speech Communication Association (INTERSPEECH)</w:t>
      </w:r>
      <w:r w:rsidRPr="00E65875">
        <w:rPr>
          <w:rFonts w:asciiTheme="majorHAnsi" w:hAnsiTheme="majorHAnsi" w:cstheme="majorHAnsi"/>
          <w:sz w:val="24"/>
          <w:szCs w:val="24"/>
          <w:lang w:val="en-GB"/>
        </w:rPr>
        <w:t>.</w:t>
      </w:r>
    </w:p>
    <w:p w14:paraId="04F18392" w14:textId="77777777" w:rsidR="00E65875" w:rsidRPr="00E65875" w:rsidRDefault="00E65875" w:rsidP="00E65875">
      <w:pPr>
        <w:pStyle w:val="BodyText"/>
        <w:numPr>
          <w:ilvl w:val="0"/>
          <w:numId w:val="41"/>
        </w:numPr>
        <w:rPr>
          <w:rFonts w:asciiTheme="majorHAnsi" w:hAnsiTheme="majorHAnsi" w:cstheme="majorHAnsi"/>
          <w:sz w:val="24"/>
          <w:szCs w:val="24"/>
          <w:lang w:val="en-GB"/>
        </w:rPr>
      </w:pPr>
      <w:r w:rsidRPr="00E65875">
        <w:rPr>
          <w:rFonts w:asciiTheme="majorHAnsi" w:hAnsiTheme="majorHAnsi" w:cstheme="majorHAnsi"/>
          <w:sz w:val="24"/>
          <w:szCs w:val="24"/>
          <w:lang w:val="en-GB"/>
        </w:rPr>
        <w:t xml:space="preserve">Goo, C.W., Gao, G., Hsu, Y.K., Huo, C.L., Chen, T.C., Hsu, K.Y. and Chen, Y.N., 2018. </w:t>
      </w:r>
      <w:r w:rsidRPr="00E65875">
        <w:rPr>
          <w:rFonts w:asciiTheme="majorHAnsi" w:hAnsiTheme="majorHAnsi" w:cstheme="majorHAnsi"/>
          <w:i/>
          <w:iCs/>
          <w:sz w:val="24"/>
          <w:szCs w:val="24"/>
          <w:lang w:val="en-GB"/>
        </w:rPr>
        <w:t xml:space="preserve">Slot-gated </w:t>
      </w:r>
      <w:proofErr w:type="spellStart"/>
      <w:r w:rsidRPr="00E65875">
        <w:rPr>
          <w:rFonts w:asciiTheme="majorHAnsi" w:hAnsiTheme="majorHAnsi" w:cstheme="majorHAnsi"/>
          <w:i/>
          <w:iCs/>
          <w:sz w:val="24"/>
          <w:szCs w:val="24"/>
          <w:lang w:val="en-GB"/>
        </w:rPr>
        <w:t>modeling</w:t>
      </w:r>
      <w:proofErr w:type="spellEnd"/>
      <w:r w:rsidRPr="00E65875">
        <w:rPr>
          <w:rFonts w:asciiTheme="majorHAnsi" w:hAnsiTheme="majorHAnsi" w:cstheme="majorHAnsi"/>
          <w:i/>
          <w:iCs/>
          <w:sz w:val="24"/>
          <w:szCs w:val="24"/>
          <w:lang w:val="en-GB"/>
        </w:rPr>
        <w:t xml:space="preserve"> for joint slot filling and intent prediction</w:t>
      </w:r>
      <w:r w:rsidRPr="00E65875">
        <w:rPr>
          <w:rFonts w:asciiTheme="majorHAnsi" w:hAnsiTheme="majorHAnsi" w:cstheme="majorHAnsi"/>
          <w:sz w:val="24"/>
          <w:szCs w:val="24"/>
          <w:lang w:val="en-GB"/>
        </w:rPr>
        <w:t xml:space="preserve">. In </w:t>
      </w:r>
      <w:r w:rsidRPr="00E65875">
        <w:rPr>
          <w:rFonts w:asciiTheme="majorHAnsi" w:hAnsiTheme="majorHAnsi" w:cstheme="majorHAnsi"/>
          <w:i/>
          <w:iCs/>
          <w:sz w:val="24"/>
          <w:szCs w:val="24"/>
          <w:lang w:val="en-GB"/>
        </w:rPr>
        <w:t>Proceedings of NAACL</w:t>
      </w:r>
      <w:r w:rsidRPr="00E65875">
        <w:rPr>
          <w:rFonts w:asciiTheme="majorHAnsi" w:hAnsiTheme="majorHAnsi" w:cstheme="majorHAnsi"/>
          <w:sz w:val="24"/>
          <w:szCs w:val="24"/>
          <w:lang w:val="en-GB"/>
        </w:rPr>
        <w:t>.</w:t>
      </w:r>
    </w:p>
    <w:p w14:paraId="40512599" w14:textId="77777777" w:rsidR="00E65875" w:rsidRPr="00E65875" w:rsidRDefault="00E65875" w:rsidP="00E65875">
      <w:pPr>
        <w:pStyle w:val="BodyText"/>
        <w:numPr>
          <w:ilvl w:val="0"/>
          <w:numId w:val="41"/>
        </w:numPr>
        <w:rPr>
          <w:rFonts w:asciiTheme="majorHAnsi" w:hAnsiTheme="majorHAnsi" w:cstheme="majorHAnsi"/>
          <w:sz w:val="24"/>
          <w:szCs w:val="24"/>
          <w:lang w:val="en-GB"/>
        </w:rPr>
      </w:pPr>
      <w:r w:rsidRPr="00E65875">
        <w:rPr>
          <w:rFonts w:asciiTheme="majorHAnsi" w:hAnsiTheme="majorHAnsi" w:cstheme="majorHAnsi"/>
          <w:sz w:val="24"/>
          <w:szCs w:val="24"/>
          <w:lang w:val="de-DE"/>
        </w:rPr>
        <w:t xml:space="preserve">Chen, Q., </w:t>
      </w:r>
      <w:proofErr w:type="spellStart"/>
      <w:r w:rsidRPr="00E65875">
        <w:rPr>
          <w:rFonts w:asciiTheme="majorHAnsi" w:hAnsiTheme="majorHAnsi" w:cstheme="majorHAnsi"/>
          <w:sz w:val="24"/>
          <w:szCs w:val="24"/>
          <w:lang w:val="de-DE"/>
        </w:rPr>
        <w:t>Zhuo</w:t>
      </w:r>
      <w:proofErr w:type="spellEnd"/>
      <w:r w:rsidRPr="00E65875">
        <w:rPr>
          <w:rFonts w:asciiTheme="majorHAnsi" w:hAnsiTheme="majorHAnsi" w:cstheme="majorHAnsi"/>
          <w:sz w:val="24"/>
          <w:szCs w:val="24"/>
          <w:lang w:val="de-DE"/>
        </w:rPr>
        <w:t xml:space="preserve">, Z. and Wang, W., 2019. </w:t>
      </w:r>
      <w:r w:rsidRPr="00E65875">
        <w:rPr>
          <w:rFonts w:asciiTheme="majorHAnsi" w:hAnsiTheme="majorHAnsi" w:cstheme="majorHAnsi"/>
          <w:i/>
          <w:iCs/>
          <w:sz w:val="24"/>
          <w:szCs w:val="24"/>
          <w:lang w:val="en-GB"/>
        </w:rPr>
        <w:t>BERT for joint intent classification and slot filling</w:t>
      </w:r>
      <w:r w:rsidRPr="00E65875">
        <w:rPr>
          <w:rFonts w:asciiTheme="majorHAnsi" w:hAnsiTheme="majorHAnsi" w:cstheme="majorHAnsi"/>
          <w:sz w:val="24"/>
          <w:szCs w:val="24"/>
          <w:lang w:val="en-GB"/>
        </w:rPr>
        <w:t xml:space="preserve">. </w:t>
      </w:r>
      <w:proofErr w:type="spellStart"/>
      <w:r w:rsidRPr="00E65875">
        <w:rPr>
          <w:rFonts w:asciiTheme="majorHAnsi" w:hAnsiTheme="majorHAnsi" w:cstheme="majorHAnsi"/>
          <w:sz w:val="24"/>
          <w:szCs w:val="24"/>
          <w:lang w:val="en-GB"/>
        </w:rPr>
        <w:t>arXiv</w:t>
      </w:r>
      <w:proofErr w:type="spellEnd"/>
      <w:r w:rsidRPr="00E65875">
        <w:rPr>
          <w:rFonts w:asciiTheme="majorHAnsi" w:hAnsiTheme="majorHAnsi" w:cstheme="majorHAnsi"/>
          <w:sz w:val="24"/>
          <w:szCs w:val="24"/>
          <w:lang w:val="en-GB"/>
        </w:rPr>
        <w:t xml:space="preserve"> preprint arXiv:1902.10909.</w:t>
      </w:r>
    </w:p>
    <w:p w14:paraId="041C22D8" w14:textId="77777777" w:rsidR="00E65875" w:rsidRPr="00E65875" w:rsidRDefault="00E65875" w:rsidP="00E65875">
      <w:pPr>
        <w:pStyle w:val="BodyText"/>
        <w:numPr>
          <w:ilvl w:val="0"/>
          <w:numId w:val="41"/>
        </w:numPr>
        <w:rPr>
          <w:rFonts w:asciiTheme="majorHAnsi" w:hAnsiTheme="majorHAnsi" w:cstheme="majorHAnsi"/>
          <w:sz w:val="24"/>
          <w:szCs w:val="24"/>
          <w:lang w:val="en-GB"/>
        </w:rPr>
      </w:pPr>
      <w:r w:rsidRPr="00E65875">
        <w:rPr>
          <w:rFonts w:asciiTheme="majorHAnsi" w:hAnsiTheme="majorHAnsi" w:cstheme="majorHAnsi"/>
          <w:sz w:val="24"/>
          <w:szCs w:val="24"/>
          <w:lang w:val="en-GB"/>
        </w:rPr>
        <w:t xml:space="preserve">Huang, H., Zhu, Y., Shen, Z., Qian, Y., Zhang, X., Gao, W. and Wang, D., 2020. </w:t>
      </w:r>
      <w:r w:rsidRPr="00E65875">
        <w:rPr>
          <w:rFonts w:asciiTheme="majorHAnsi" w:hAnsiTheme="majorHAnsi" w:cstheme="majorHAnsi"/>
          <w:i/>
          <w:iCs/>
          <w:sz w:val="24"/>
          <w:szCs w:val="24"/>
          <w:lang w:val="en-GB"/>
        </w:rPr>
        <w:t>Towards multi-turn empathetic response generation with emotion-aware memory networks</w:t>
      </w:r>
      <w:r w:rsidRPr="00E65875">
        <w:rPr>
          <w:rFonts w:asciiTheme="majorHAnsi" w:hAnsiTheme="majorHAnsi" w:cstheme="majorHAnsi"/>
          <w:sz w:val="24"/>
          <w:szCs w:val="24"/>
          <w:lang w:val="en-GB"/>
        </w:rPr>
        <w:t xml:space="preserve">. In </w:t>
      </w:r>
      <w:r w:rsidRPr="00E65875">
        <w:rPr>
          <w:rFonts w:asciiTheme="majorHAnsi" w:hAnsiTheme="majorHAnsi" w:cstheme="majorHAnsi"/>
          <w:i/>
          <w:iCs/>
          <w:sz w:val="24"/>
          <w:szCs w:val="24"/>
          <w:lang w:val="en-GB"/>
        </w:rPr>
        <w:t>Proceedings of the 58th Annual Meeting of the Association for Computational Linguistics (ACL)</w:t>
      </w:r>
      <w:r w:rsidRPr="00E65875">
        <w:rPr>
          <w:rFonts w:asciiTheme="majorHAnsi" w:hAnsiTheme="majorHAnsi" w:cstheme="majorHAnsi"/>
          <w:sz w:val="24"/>
          <w:szCs w:val="24"/>
          <w:lang w:val="en-GB"/>
        </w:rPr>
        <w:t>.</w:t>
      </w:r>
    </w:p>
    <w:p w14:paraId="46717E27" w14:textId="77777777" w:rsidR="00E65875" w:rsidRPr="00E65875" w:rsidRDefault="00E65875" w:rsidP="00E65875">
      <w:pPr>
        <w:pStyle w:val="BodyText"/>
        <w:numPr>
          <w:ilvl w:val="0"/>
          <w:numId w:val="41"/>
        </w:numPr>
        <w:rPr>
          <w:rFonts w:asciiTheme="majorHAnsi" w:hAnsiTheme="majorHAnsi" w:cstheme="majorHAnsi"/>
          <w:sz w:val="24"/>
          <w:szCs w:val="24"/>
          <w:lang w:val="en-GB"/>
        </w:rPr>
      </w:pPr>
      <w:r w:rsidRPr="00E65875">
        <w:rPr>
          <w:rFonts w:asciiTheme="majorHAnsi" w:hAnsiTheme="majorHAnsi" w:cstheme="majorHAnsi"/>
          <w:sz w:val="24"/>
          <w:szCs w:val="24"/>
          <w:lang w:val="en-GB"/>
        </w:rPr>
        <w:t xml:space="preserve">Hutto, C. and Gilbert, E., 2014. </w:t>
      </w:r>
      <w:r w:rsidRPr="00E65875">
        <w:rPr>
          <w:rFonts w:asciiTheme="majorHAnsi" w:hAnsiTheme="majorHAnsi" w:cstheme="majorHAnsi"/>
          <w:i/>
          <w:iCs/>
          <w:sz w:val="24"/>
          <w:szCs w:val="24"/>
          <w:lang w:val="en-GB"/>
        </w:rPr>
        <w:t>VADER: A Parsimonious Rule-Based Model for Sentiment Analysis of Social Media Text</w:t>
      </w:r>
      <w:r w:rsidRPr="00E65875">
        <w:rPr>
          <w:rFonts w:asciiTheme="majorHAnsi" w:hAnsiTheme="majorHAnsi" w:cstheme="majorHAnsi"/>
          <w:sz w:val="24"/>
          <w:szCs w:val="24"/>
          <w:lang w:val="en-GB"/>
        </w:rPr>
        <w:t xml:space="preserve">. In </w:t>
      </w:r>
      <w:r w:rsidRPr="00E65875">
        <w:rPr>
          <w:rFonts w:asciiTheme="majorHAnsi" w:hAnsiTheme="majorHAnsi" w:cstheme="majorHAnsi"/>
          <w:i/>
          <w:iCs/>
          <w:sz w:val="24"/>
          <w:szCs w:val="24"/>
          <w:lang w:val="en-GB"/>
        </w:rPr>
        <w:t>Proceedings of the International AAAI Conference on Web and Social Media (ICWSM)</w:t>
      </w:r>
      <w:r w:rsidRPr="00E65875">
        <w:rPr>
          <w:rFonts w:asciiTheme="majorHAnsi" w:hAnsiTheme="majorHAnsi" w:cstheme="majorHAnsi"/>
          <w:sz w:val="24"/>
          <w:szCs w:val="24"/>
          <w:lang w:val="en-GB"/>
        </w:rPr>
        <w:t>.</w:t>
      </w:r>
    </w:p>
    <w:p w14:paraId="0B01752A" w14:textId="0A61AB83" w:rsidR="00E65875" w:rsidRPr="00E65875" w:rsidRDefault="00E65875" w:rsidP="00E65875">
      <w:pPr>
        <w:pStyle w:val="BodyText"/>
        <w:rPr>
          <w:rFonts w:asciiTheme="majorHAnsi" w:hAnsiTheme="majorHAnsi" w:cstheme="majorHAnsi"/>
          <w:sz w:val="24"/>
          <w:szCs w:val="24"/>
          <w:lang w:val="en-GB"/>
        </w:rPr>
      </w:pPr>
    </w:p>
    <w:p w14:paraId="462FBC2E" w14:textId="77777777" w:rsidR="00922E4B" w:rsidRDefault="00922E4B" w:rsidP="00E65875">
      <w:pPr>
        <w:pStyle w:val="BodyText"/>
        <w:rPr>
          <w:rFonts w:asciiTheme="majorHAnsi" w:hAnsiTheme="majorHAnsi" w:cstheme="majorHAnsi"/>
          <w:b/>
          <w:bCs/>
          <w:sz w:val="24"/>
          <w:szCs w:val="24"/>
          <w:lang w:val="en-GB"/>
        </w:rPr>
      </w:pPr>
    </w:p>
    <w:p w14:paraId="7CFF326F" w14:textId="77777777" w:rsidR="00922E4B" w:rsidRDefault="00922E4B" w:rsidP="00E65875">
      <w:pPr>
        <w:pStyle w:val="BodyText"/>
        <w:rPr>
          <w:rFonts w:asciiTheme="majorHAnsi" w:hAnsiTheme="majorHAnsi" w:cstheme="majorHAnsi"/>
          <w:b/>
          <w:bCs/>
          <w:sz w:val="24"/>
          <w:szCs w:val="24"/>
          <w:lang w:val="en-GB"/>
        </w:rPr>
      </w:pPr>
    </w:p>
    <w:p w14:paraId="51F87B50" w14:textId="30530BFA" w:rsidR="00E65875" w:rsidRPr="00E65875" w:rsidRDefault="00E65875" w:rsidP="00E65875">
      <w:pPr>
        <w:pStyle w:val="BodyText"/>
        <w:rPr>
          <w:rFonts w:asciiTheme="majorHAnsi" w:hAnsiTheme="majorHAnsi" w:cstheme="majorHAnsi"/>
          <w:b/>
          <w:bCs/>
          <w:sz w:val="24"/>
          <w:szCs w:val="24"/>
          <w:lang w:val="en-GB"/>
        </w:rPr>
      </w:pPr>
      <w:r w:rsidRPr="00E65875">
        <w:rPr>
          <w:rFonts w:asciiTheme="majorHAnsi" w:hAnsiTheme="majorHAnsi" w:cstheme="majorHAnsi"/>
          <w:b/>
          <w:bCs/>
          <w:sz w:val="24"/>
          <w:szCs w:val="24"/>
          <w:lang w:val="en-GB"/>
        </w:rPr>
        <w:t xml:space="preserve"> Libraries and Tools</w:t>
      </w:r>
    </w:p>
    <w:p w14:paraId="449F8899" w14:textId="77777777" w:rsidR="00E65875" w:rsidRPr="00E65875" w:rsidRDefault="00E65875" w:rsidP="00E65875">
      <w:pPr>
        <w:pStyle w:val="BodyText"/>
        <w:numPr>
          <w:ilvl w:val="0"/>
          <w:numId w:val="42"/>
        </w:numPr>
        <w:rPr>
          <w:rFonts w:asciiTheme="majorHAnsi" w:hAnsiTheme="majorHAnsi" w:cstheme="majorHAnsi"/>
          <w:sz w:val="24"/>
          <w:szCs w:val="24"/>
          <w:lang w:val="en-GB"/>
        </w:rPr>
      </w:pPr>
      <w:r w:rsidRPr="00E65875">
        <w:rPr>
          <w:rFonts w:asciiTheme="majorHAnsi" w:hAnsiTheme="majorHAnsi" w:cstheme="majorHAnsi"/>
          <w:sz w:val="24"/>
          <w:szCs w:val="24"/>
          <w:lang w:val="en-GB"/>
        </w:rPr>
        <w:t xml:space="preserve">Chollet, F. et al., 2015. </w:t>
      </w:r>
      <w:proofErr w:type="spellStart"/>
      <w:r w:rsidRPr="00E65875">
        <w:rPr>
          <w:rFonts w:asciiTheme="majorHAnsi" w:hAnsiTheme="majorHAnsi" w:cstheme="majorHAnsi"/>
          <w:i/>
          <w:iCs/>
          <w:sz w:val="24"/>
          <w:szCs w:val="24"/>
          <w:lang w:val="en-GB"/>
        </w:rPr>
        <w:t>Keras</w:t>
      </w:r>
      <w:proofErr w:type="spellEnd"/>
      <w:r w:rsidRPr="00E65875">
        <w:rPr>
          <w:rFonts w:asciiTheme="majorHAnsi" w:hAnsiTheme="majorHAnsi" w:cstheme="majorHAnsi"/>
          <w:i/>
          <w:iCs/>
          <w:sz w:val="24"/>
          <w:szCs w:val="24"/>
          <w:lang w:val="en-GB"/>
        </w:rPr>
        <w:t>: Deep learning library for Theano and TensorFlow</w:t>
      </w:r>
      <w:r w:rsidRPr="00E65875">
        <w:rPr>
          <w:rFonts w:asciiTheme="majorHAnsi" w:hAnsiTheme="majorHAnsi" w:cstheme="majorHAnsi"/>
          <w:sz w:val="24"/>
          <w:szCs w:val="24"/>
          <w:lang w:val="en-GB"/>
        </w:rPr>
        <w:t xml:space="preserve">. [online] Available at: </w:t>
      </w:r>
      <w:hyperlink r:id="rId16" w:tgtFrame="_new" w:history="1">
        <w:r w:rsidRPr="00E65875">
          <w:rPr>
            <w:rStyle w:val="Hyperlink"/>
            <w:rFonts w:asciiTheme="majorHAnsi" w:hAnsiTheme="majorHAnsi" w:cstheme="majorHAnsi"/>
            <w:sz w:val="24"/>
            <w:szCs w:val="24"/>
            <w:lang w:val="en-GB"/>
          </w:rPr>
          <w:t>https://keras.io</w:t>
        </w:r>
      </w:hyperlink>
    </w:p>
    <w:p w14:paraId="37483BEF" w14:textId="77777777" w:rsidR="00E65875" w:rsidRPr="00E65875" w:rsidRDefault="00E65875" w:rsidP="00E65875">
      <w:pPr>
        <w:pStyle w:val="BodyText"/>
        <w:numPr>
          <w:ilvl w:val="0"/>
          <w:numId w:val="42"/>
        </w:numPr>
        <w:rPr>
          <w:rFonts w:asciiTheme="majorHAnsi" w:hAnsiTheme="majorHAnsi" w:cstheme="majorHAnsi"/>
          <w:sz w:val="24"/>
          <w:szCs w:val="24"/>
          <w:lang w:val="en-GB"/>
        </w:rPr>
      </w:pPr>
      <w:r w:rsidRPr="00E65875">
        <w:rPr>
          <w:rFonts w:asciiTheme="majorHAnsi" w:hAnsiTheme="majorHAnsi" w:cstheme="majorHAnsi"/>
          <w:sz w:val="24"/>
          <w:szCs w:val="24"/>
          <w:lang w:val="en-GB"/>
        </w:rPr>
        <w:t xml:space="preserve">Wolf, T., Debut, L., Sanh, V., et al., 2020. </w:t>
      </w:r>
      <w:r w:rsidRPr="00E65875">
        <w:rPr>
          <w:rFonts w:asciiTheme="majorHAnsi" w:hAnsiTheme="majorHAnsi" w:cstheme="majorHAnsi"/>
          <w:i/>
          <w:iCs/>
          <w:sz w:val="24"/>
          <w:szCs w:val="24"/>
          <w:lang w:val="en-GB"/>
        </w:rPr>
        <w:t>Transformers: State-of-the-art natural language processing</w:t>
      </w:r>
      <w:r w:rsidRPr="00E65875">
        <w:rPr>
          <w:rFonts w:asciiTheme="majorHAnsi" w:hAnsiTheme="majorHAnsi" w:cstheme="majorHAnsi"/>
          <w:sz w:val="24"/>
          <w:szCs w:val="24"/>
          <w:lang w:val="en-GB"/>
        </w:rPr>
        <w:t xml:space="preserve">. [online] Available at: </w:t>
      </w:r>
      <w:hyperlink r:id="rId17" w:tgtFrame="_new" w:history="1">
        <w:r w:rsidRPr="00E65875">
          <w:rPr>
            <w:rStyle w:val="Hyperlink"/>
            <w:rFonts w:asciiTheme="majorHAnsi" w:hAnsiTheme="majorHAnsi" w:cstheme="majorHAnsi"/>
            <w:sz w:val="24"/>
            <w:szCs w:val="24"/>
            <w:lang w:val="en-GB"/>
          </w:rPr>
          <w:t>https://huggingface.co</w:t>
        </w:r>
      </w:hyperlink>
    </w:p>
    <w:p w14:paraId="69301E4E" w14:textId="77777777" w:rsidR="00E65875" w:rsidRPr="00E65875" w:rsidRDefault="00E65875" w:rsidP="00E65875">
      <w:pPr>
        <w:pStyle w:val="BodyText"/>
        <w:numPr>
          <w:ilvl w:val="0"/>
          <w:numId w:val="42"/>
        </w:numPr>
        <w:rPr>
          <w:rFonts w:asciiTheme="majorHAnsi" w:hAnsiTheme="majorHAnsi" w:cstheme="majorHAnsi"/>
          <w:sz w:val="24"/>
          <w:szCs w:val="24"/>
          <w:lang w:val="en-GB"/>
        </w:rPr>
      </w:pPr>
      <w:proofErr w:type="spellStart"/>
      <w:r w:rsidRPr="00E65875">
        <w:rPr>
          <w:rFonts w:asciiTheme="majorHAnsi" w:hAnsiTheme="majorHAnsi" w:cstheme="majorHAnsi"/>
          <w:sz w:val="24"/>
          <w:szCs w:val="24"/>
          <w:lang w:val="en-GB"/>
        </w:rPr>
        <w:t>Streamlit</w:t>
      </w:r>
      <w:proofErr w:type="spellEnd"/>
      <w:r w:rsidRPr="00E65875">
        <w:rPr>
          <w:rFonts w:asciiTheme="majorHAnsi" w:hAnsiTheme="majorHAnsi" w:cstheme="majorHAnsi"/>
          <w:sz w:val="24"/>
          <w:szCs w:val="24"/>
          <w:lang w:val="en-GB"/>
        </w:rPr>
        <w:t xml:space="preserve"> Team, 2020. </w:t>
      </w:r>
      <w:proofErr w:type="spellStart"/>
      <w:r w:rsidRPr="00E65875">
        <w:rPr>
          <w:rFonts w:asciiTheme="majorHAnsi" w:hAnsiTheme="majorHAnsi" w:cstheme="majorHAnsi"/>
          <w:i/>
          <w:iCs/>
          <w:sz w:val="24"/>
          <w:szCs w:val="24"/>
          <w:lang w:val="en-GB"/>
        </w:rPr>
        <w:t>Streamlit</w:t>
      </w:r>
      <w:proofErr w:type="spellEnd"/>
      <w:r w:rsidRPr="00E65875">
        <w:rPr>
          <w:rFonts w:asciiTheme="majorHAnsi" w:hAnsiTheme="majorHAnsi" w:cstheme="majorHAnsi"/>
          <w:i/>
          <w:iCs/>
          <w:sz w:val="24"/>
          <w:szCs w:val="24"/>
          <w:lang w:val="en-GB"/>
        </w:rPr>
        <w:t xml:space="preserve"> Documentation</w:t>
      </w:r>
      <w:r w:rsidRPr="00E65875">
        <w:rPr>
          <w:rFonts w:asciiTheme="majorHAnsi" w:hAnsiTheme="majorHAnsi" w:cstheme="majorHAnsi"/>
          <w:sz w:val="24"/>
          <w:szCs w:val="24"/>
          <w:lang w:val="en-GB"/>
        </w:rPr>
        <w:t>. [online] Available at: https://docs.streamlit.io/</w:t>
      </w:r>
    </w:p>
    <w:p w14:paraId="76079869" w14:textId="77777777" w:rsidR="00E65875" w:rsidRPr="00E65875" w:rsidRDefault="00E65875" w:rsidP="00E65875">
      <w:pPr>
        <w:pStyle w:val="BodyText"/>
        <w:numPr>
          <w:ilvl w:val="0"/>
          <w:numId w:val="42"/>
        </w:numPr>
        <w:rPr>
          <w:rFonts w:asciiTheme="majorHAnsi" w:hAnsiTheme="majorHAnsi" w:cstheme="majorHAnsi"/>
          <w:sz w:val="24"/>
          <w:szCs w:val="24"/>
          <w:lang w:val="en-GB"/>
        </w:rPr>
      </w:pPr>
      <w:r w:rsidRPr="00E65875">
        <w:rPr>
          <w:rFonts w:asciiTheme="majorHAnsi" w:hAnsiTheme="majorHAnsi" w:cstheme="majorHAnsi"/>
          <w:sz w:val="24"/>
          <w:szCs w:val="24"/>
          <w:lang w:val="en-GB"/>
        </w:rPr>
        <w:t xml:space="preserve">Pedregosa, F. et al., 2011. </w:t>
      </w:r>
      <w:r w:rsidRPr="00E65875">
        <w:rPr>
          <w:rFonts w:asciiTheme="majorHAnsi" w:hAnsiTheme="majorHAnsi" w:cstheme="majorHAnsi"/>
          <w:i/>
          <w:iCs/>
          <w:sz w:val="24"/>
          <w:szCs w:val="24"/>
          <w:lang w:val="en-GB"/>
        </w:rPr>
        <w:t>Scikit-learn: Machine Learning in Python</w:t>
      </w:r>
      <w:r w:rsidRPr="00E65875">
        <w:rPr>
          <w:rFonts w:asciiTheme="majorHAnsi" w:hAnsiTheme="majorHAnsi" w:cstheme="majorHAnsi"/>
          <w:sz w:val="24"/>
          <w:szCs w:val="24"/>
          <w:lang w:val="en-GB"/>
        </w:rPr>
        <w:t xml:space="preserve">. </w:t>
      </w:r>
      <w:r w:rsidRPr="00E65875">
        <w:rPr>
          <w:rFonts w:asciiTheme="majorHAnsi" w:hAnsiTheme="majorHAnsi" w:cstheme="majorHAnsi"/>
          <w:i/>
          <w:iCs/>
          <w:sz w:val="24"/>
          <w:szCs w:val="24"/>
          <w:lang w:val="en-GB"/>
        </w:rPr>
        <w:t>Journal of Machine Learning Research</w:t>
      </w:r>
      <w:r w:rsidRPr="00E65875">
        <w:rPr>
          <w:rFonts w:asciiTheme="majorHAnsi" w:hAnsiTheme="majorHAnsi" w:cstheme="majorHAnsi"/>
          <w:sz w:val="24"/>
          <w:szCs w:val="24"/>
          <w:lang w:val="en-GB"/>
        </w:rPr>
        <w:t>, 12, pp.2825–2830.</w:t>
      </w:r>
    </w:p>
    <w:p w14:paraId="1C6EDA93" w14:textId="77777777" w:rsidR="00E65875" w:rsidRDefault="00E65875" w:rsidP="00E65875">
      <w:pPr>
        <w:pStyle w:val="BodyText"/>
        <w:numPr>
          <w:ilvl w:val="0"/>
          <w:numId w:val="42"/>
        </w:numPr>
        <w:rPr>
          <w:rFonts w:asciiTheme="majorHAnsi" w:hAnsiTheme="majorHAnsi" w:cstheme="majorHAnsi"/>
          <w:sz w:val="24"/>
          <w:szCs w:val="24"/>
          <w:lang w:val="en-GB"/>
        </w:rPr>
      </w:pPr>
      <w:r w:rsidRPr="00E65875">
        <w:rPr>
          <w:rFonts w:asciiTheme="majorHAnsi" w:hAnsiTheme="majorHAnsi" w:cstheme="majorHAnsi"/>
          <w:sz w:val="24"/>
          <w:szCs w:val="24"/>
          <w:lang w:val="en-GB"/>
        </w:rPr>
        <w:t xml:space="preserve">VanderPlas, J., 2016. </w:t>
      </w:r>
      <w:r w:rsidRPr="00E65875">
        <w:rPr>
          <w:rFonts w:asciiTheme="majorHAnsi" w:hAnsiTheme="majorHAnsi" w:cstheme="majorHAnsi"/>
          <w:i/>
          <w:iCs/>
          <w:sz w:val="24"/>
          <w:szCs w:val="24"/>
          <w:lang w:val="en-GB"/>
        </w:rPr>
        <w:t>Python Data Science Handbook</w:t>
      </w:r>
      <w:r w:rsidRPr="00E65875">
        <w:rPr>
          <w:rFonts w:asciiTheme="majorHAnsi" w:hAnsiTheme="majorHAnsi" w:cstheme="majorHAnsi"/>
          <w:sz w:val="24"/>
          <w:szCs w:val="24"/>
          <w:lang w:val="en-GB"/>
        </w:rPr>
        <w:t>. O'Reilly Media.</w:t>
      </w:r>
    </w:p>
    <w:p w14:paraId="1EB7B23F" w14:textId="58F934EC" w:rsidR="00DD1801" w:rsidRPr="00DD1801" w:rsidRDefault="00DD1801" w:rsidP="00DD1801">
      <w:pPr>
        <w:numPr>
          <w:ilvl w:val="0"/>
          <w:numId w:val="42"/>
        </w:numPr>
        <w:spacing w:before="100" w:beforeAutospacing="1" w:after="100" w:afterAutospacing="1" w:line="240" w:lineRule="auto"/>
        <w:rPr>
          <w:rFonts w:asciiTheme="majorHAnsi" w:eastAsia="Times New Roman" w:hAnsiTheme="majorHAnsi" w:cstheme="majorHAnsi"/>
          <w:sz w:val="24"/>
          <w:szCs w:val="24"/>
        </w:rPr>
      </w:pPr>
      <w:r w:rsidRPr="00DD1801">
        <w:rPr>
          <w:rFonts w:asciiTheme="majorHAnsi" w:hAnsiTheme="majorHAnsi" w:cstheme="majorHAnsi"/>
          <w:sz w:val="24"/>
          <w:szCs w:val="24"/>
        </w:rPr>
        <w:lastRenderedPageBreak/>
        <w:t xml:space="preserve">OpenAI, 2024. </w:t>
      </w:r>
      <w:r w:rsidRPr="00DD1801">
        <w:rPr>
          <w:rStyle w:val="Emphasis"/>
          <w:rFonts w:asciiTheme="majorHAnsi" w:hAnsiTheme="majorHAnsi" w:cstheme="majorHAnsi"/>
          <w:sz w:val="24"/>
          <w:szCs w:val="24"/>
        </w:rPr>
        <w:t>ChatGPT (GPT-4) model</w:t>
      </w:r>
      <w:r w:rsidRPr="00DD1801">
        <w:rPr>
          <w:rFonts w:asciiTheme="majorHAnsi" w:hAnsiTheme="majorHAnsi" w:cstheme="majorHAnsi"/>
          <w:sz w:val="24"/>
          <w:szCs w:val="24"/>
        </w:rPr>
        <w:t xml:space="preserve">, accessed throughout the project for assistance with code explanation, NLP concepts, and project planning. Available at: </w:t>
      </w:r>
      <w:hyperlink r:id="rId18" w:tgtFrame="_new" w:history="1">
        <w:r w:rsidRPr="00DD1801">
          <w:rPr>
            <w:rStyle w:val="Hyperlink"/>
            <w:rFonts w:asciiTheme="majorHAnsi" w:hAnsiTheme="majorHAnsi" w:cstheme="majorHAnsi"/>
            <w:sz w:val="24"/>
            <w:szCs w:val="24"/>
          </w:rPr>
          <w:t>https://chat.openai.com</w:t>
        </w:r>
      </w:hyperlink>
    </w:p>
    <w:p w14:paraId="52C551F5" w14:textId="149D9508" w:rsidR="00DD1801" w:rsidRPr="00DD1801" w:rsidRDefault="00DD1801" w:rsidP="00DD1801">
      <w:pPr>
        <w:numPr>
          <w:ilvl w:val="0"/>
          <w:numId w:val="42"/>
        </w:numPr>
        <w:spacing w:before="100" w:beforeAutospacing="1" w:after="100" w:afterAutospacing="1" w:line="240" w:lineRule="auto"/>
        <w:rPr>
          <w:rFonts w:asciiTheme="majorHAnsi" w:hAnsiTheme="majorHAnsi" w:cstheme="majorHAnsi"/>
          <w:sz w:val="24"/>
          <w:szCs w:val="24"/>
        </w:rPr>
      </w:pPr>
      <w:r w:rsidRPr="00DD1801">
        <w:rPr>
          <w:rFonts w:asciiTheme="majorHAnsi" w:hAnsiTheme="majorHAnsi" w:cstheme="majorHAnsi"/>
          <w:sz w:val="24"/>
          <w:szCs w:val="24"/>
        </w:rPr>
        <w:t xml:space="preserve">Stack Overflow, 2023. </w:t>
      </w:r>
      <w:r w:rsidRPr="00DD1801">
        <w:rPr>
          <w:rStyle w:val="Emphasis"/>
          <w:rFonts w:asciiTheme="majorHAnsi" w:hAnsiTheme="majorHAnsi" w:cstheme="majorHAnsi"/>
          <w:sz w:val="24"/>
          <w:szCs w:val="24"/>
        </w:rPr>
        <w:t xml:space="preserve">Various user-generated discussions on Python, </w:t>
      </w:r>
      <w:proofErr w:type="spellStart"/>
      <w:r w:rsidRPr="00DD1801">
        <w:rPr>
          <w:rStyle w:val="Emphasis"/>
          <w:rFonts w:asciiTheme="majorHAnsi" w:hAnsiTheme="majorHAnsi" w:cstheme="majorHAnsi"/>
          <w:sz w:val="24"/>
          <w:szCs w:val="24"/>
        </w:rPr>
        <w:t>Keras</w:t>
      </w:r>
      <w:proofErr w:type="spellEnd"/>
      <w:r w:rsidRPr="00DD1801">
        <w:rPr>
          <w:rStyle w:val="Emphasis"/>
          <w:rFonts w:asciiTheme="majorHAnsi" w:hAnsiTheme="majorHAnsi" w:cstheme="majorHAnsi"/>
          <w:sz w:val="24"/>
          <w:szCs w:val="24"/>
        </w:rPr>
        <w:t xml:space="preserve">, and </w:t>
      </w:r>
      <w:proofErr w:type="spellStart"/>
      <w:r w:rsidRPr="00DD1801">
        <w:rPr>
          <w:rStyle w:val="Emphasis"/>
          <w:rFonts w:asciiTheme="majorHAnsi" w:hAnsiTheme="majorHAnsi" w:cstheme="majorHAnsi"/>
          <w:sz w:val="24"/>
          <w:szCs w:val="24"/>
        </w:rPr>
        <w:t>Streamlit</w:t>
      </w:r>
      <w:proofErr w:type="spellEnd"/>
      <w:r w:rsidRPr="00DD1801">
        <w:rPr>
          <w:rStyle w:val="Emphasis"/>
          <w:rFonts w:asciiTheme="majorHAnsi" w:hAnsiTheme="majorHAnsi" w:cstheme="majorHAnsi"/>
          <w:sz w:val="24"/>
          <w:szCs w:val="24"/>
        </w:rPr>
        <w:t xml:space="preserve"> troubleshooting</w:t>
      </w:r>
      <w:r w:rsidRPr="00DD1801">
        <w:rPr>
          <w:rFonts w:asciiTheme="majorHAnsi" w:hAnsiTheme="majorHAnsi" w:cstheme="majorHAnsi"/>
          <w:sz w:val="24"/>
          <w:szCs w:val="24"/>
        </w:rPr>
        <w:t xml:space="preserve">. Accessed at: </w:t>
      </w:r>
      <w:hyperlink r:id="rId19" w:tgtFrame="_new" w:history="1">
        <w:r w:rsidRPr="00DD1801">
          <w:rPr>
            <w:rStyle w:val="Hyperlink"/>
            <w:rFonts w:asciiTheme="majorHAnsi" w:hAnsiTheme="majorHAnsi" w:cstheme="majorHAnsi"/>
            <w:sz w:val="24"/>
            <w:szCs w:val="24"/>
          </w:rPr>
          <w:t>https://stackoverflow.com</w:t>
        </w:r>
      </w:hyperlink>
    </w:p>
    <w:p w14:paraId="63C3F891" w14:textId="77777777" w:rsidR="00E65875" w:rsidRPr="00E65875" w:rsidRDefault="00E65875" w:rsidP="00E65875">
      <w:pPr>
        <w:pStyle w:val="BodyText"/>
        <w:rPr>
          <w:rFonts w:asciiTheme="majorHAnsi" w:hAnsiTheme="majorHAnsi" w:cstheme="majorHAnsi"/>
          <w:sz w:val="24"/>
          <w:szCs w:val="24"/>
          <w:lang w:val="en-GB"/>
        </w:rPr>
      </w:pPr>
      <w:r w:rsidRPr="00E65875">
        <w:rPr>
          <w:rFonts w:asciiTheme="majorHAnsi" w:hAnsiTheme="majorHAnsi" w:cstheme="majorHAnsi"/>
          <w:sz w:val="24"/>
          <w:szCs w:val="24"/>
          <w:lang w:val="en-GB"/>
        </w:rPr>
        <w:pict w14:anchorId="1D989561">
          <v:rect id="_x0000_i1278" style="width:0;height:1.5pt" o:hralign="center" o:hrstd="t" o:hr="t" fillcolor="#a0a0a0" stroked="f"/>
        </w:pict>
      </w:r>
    </w:p>
    <w:p w14:paraId="7023B13C" w14:textId="20B91F4D" w:rsidR="00E65875" w:rsidRPr="00E65875" w:rsidRDefault="00E65875" w:rsidP="00E65875">
      <w:pPr>
        <w:pStyle w:val="BodyText"/>
        <w:rPr>
          <w:rFonts w:asciiTheme="majorHAnsi" w:hAnsiTheme="majorHAnsi" w:cstheme="majorHAnsi"/>
          <w:b/>
          <w:bCs/>
          <w:sz w:val="24"/>
          <w:szCs w:val="24"/>
          <w:lang w:val="en-GB"/>
        </w:rPr>
      </w:pPr>
      <w:r w:rsidRPr="00E65875">
        <w:rPr>
          <w:rFonts w:asciiTheme="majorHAnsi" w:hAnsiTheme="majorHAnsi" w:cstheme="majorHAnsi"/>
          <w:b/>
          <w:bCs/>
          <w:sz w:val="24"/>
          <w:szCs w:val="24"/>
          <w:lang w:val="en-GB"/>
        </w:rPr>
        <w:t xml:space="preserve"> Dataset</w:t>
      </w:r>
    </w:p>
    <w:p w14:paraId="24532D7B" w14:textId="32C91E7D" w:rsidR="00E65875" w:rsidRPr="00E65875" w:rsidRDefault="00E65875" w:rsidP="00DD1801">
      <w:pPr>
        <w:pStyle w:val="BodyText"/>
        <w:numPr>
          <w:ilvl w:val="0"/>
          <w:numId w:val="42"/>
        </w:numPr>
        <w:rPr>
          <w:rFonts w:asciiTheme="majorHAnsi" w:hAnsiTheme="majorHAnsi" w:cstheme="majorHAnsi"/>
          <w:sz w:val="24"/>
          <w:szCs w:val="24"/>
          <w:lang w:val="en-GB"/>
        </w:rPr>
      </w:pPr>
      <w:r w:rsidRPr="00E65875">
        <w:rPr>
          <w:rFonts w:asciiTheme="majorHAnsi" w:hAnsiTheme="majorHAnsi" w:cstheme="majorHAnsi"/>
          <w:sz w:val="24"/>
          <w:szCs w:val="24"/>
          <w:lang w:val="en-GB"/>
        </w:rPr>
        <w:t xml:space="preserve">ATIS Dataset, 1994. </w:t>
      </w:r>
      <w:r w:rsidRPr="00E65875">
        <w:rPr>
          <w:rFonts w:asciiTheme="majorHAnsi" w:hAnsiTheme="majorHAnsi" w:cstheme="majorHAnsi"/>
          <w:i/>
          <w:iCs/>
          <w:sz w:val="24"/>
          <w:szCs w:val="24"/>
          <w:lang w:val="en-GB"/>
        </w:rPr>
        <w:t>Airline Travel Information System Corpus</w:t>
      </w:r>
      <w:r w:rsidRPr="00E65875">
        <w:rPr>
          <w:rFonts w:asciiTheme="majorHAnsi" w:hAnsiTheme="majorHAnsi" w:cstheme="majorHAnsi"/>
          <w:sz w:val="24"/>
          <w:szCs w:val="24"/>
          <w:lang w:val="en-GB"/>
        </w:rPr>
        <w:t xml:space="preserve">. [online] Available at: </w:t>
      </w:r>
      <w:hyperlink r:id="rId20" w:tgtFrame="_new" w:history="1">
        <w:r w:rsidRPr="00E65875">
          <w:rPr>
            <w:rStyle w:val="Hyperlink"/>
            <w:rFonts w:asciiTheme="majorHAnsi" w:hAnsiTheme="majorHAnsi" w:cstheme="majorHAnsi"/>
            <w:sz w:val="24"/>
            <w:szCs w:val="24"/>
            <w:lang w:val="en-GB"/>
          </w:rPr>
          <w:t>https://www.microsoft.com/en-us/download/details.aspx?id=52398</w:t>
        </w:r>
      </w:hyperlink>
    </w:p>
    <w:p w14:paraId="4861BD61" w14:textId="77777777" w:rsidR="00E65875" w:rsidRDefault="00E65875" w:rsidP="006306B3">
      <w:pPr>
        <w:pStyle w:val="BodyText"/>
        <w:rPr>
          <w:rFonts w:asciiTheme="majorHAnsi" w:hAnsiTheme="majorHAnsi" w:cstheme="majorHAnsi"/>
          <w:sz w:val="24"/>
          <w:szCs w:val="24"/>
          <w:lang w:val="en-GB"/>
        </w:rPr>
      </w:pPr>
    </w:p>
    <w:p w14:paraId="02ADE774" w14:textId="77777777" w:rsidR="00E65875" w:rsidRPr="006306B3" w:rsidRDefault="00E65875" w:rsidP="006306B3">
      <w:pPr>
        <w:pStyle w:val="BodyText"/>
        <w:rPr>
          <w:rFonts w:asciiTheme="majorHAnsi" w:hAnsiTheme="majorHAnsi" w:cstheme="majorHAnsi"/>
          <w:sz w:val="24"/>
          <w:szCs w:val="24"/>
          <w:lang w:val="en-GB"/>
        </w:rPr>
      </w:pPr>
    </w:p>
    <w:p w14:paraId="0192A62F" w14:textId="77777777" w:rsidR="00073A12" w:rsidRPr="009072A5" w:rsidRDefault="00073A12" w:rsidP="009072A5">
      <w:pPr>
        <w:pStyle w:val="BodyText"/>
        <w:rPr>
          <w:rFonts w:asciiTheme="majorHAnsi" w:hAnsiTheme="majorHAnsi" w:cstheme="majorHAnsi"/>
          <w:sz w:val="24"/>
          <w:szCs w:val="24"/>
          <w:lang w:val="en-GB"/>
        </w:rPr>
      </w:pPr>
    </w:p>
    <w:p w14:paraId="654BBE3C" w14:textId="77777777" w:rsidR="0005473A" w:rsidRPr="0005473A" w:rsidRDefault="0005473A" w:rsidP="0005473A">
      <w:pPr>
        <w:pStyle w:val="BodyText"/>
        <w:rPr>
          <w:rFonts w:asciiTheme="majorHAnsi" w:hAnsiTheme="majorHAnsi" w:cstheme="majorHAnsi"/>
          <w:sz w:val="24"/>
          <w:szCs w:val="24"/>
          <w:lang w:val="en-GB"/>
        </w:rPr>
      </w:pPr>
    </w:p>
    <w:p w14:paraId="5AF99D04" w14:textId="77777777" w:rsidR="0005473A" w:rsidRPr="0005473A" w:rsidRDefault="0005473A" w:rsidP="0005473A">
      <w:pPr>
        <w:pStyle w:val="BodyText"/>
        <w:rPr>
          <w:rFonts w:asciiTheme="majorHAnsi" w:hAnsiTheme="majorHAnsi" w:cstheme="majorHAnsi"/>
          <w:sz w:val="24"/>
          <w:szCs w:val="24"/>
          <w:lang w:val="en-GB"/>
        </w:rPr>
      </w:pPr>
    </w:p>
    <w:p w14:paraId="5A59480A" w14:textId="77777777" w:rsidR="0005473A" w:rsidRPr="0005473A" w:rsidRDefault="0005473A" w:rsidP="0005473A">
      <w:pPr>
        <w:pStyle w:val="BodyText"/>
        <w:rPr>
          <w:rFonts w:asciiTheme="majorHAnsi" w:hAnsiTheme="majorHAnsi" w:cstheme="majorHAnsi"/>
          <w:sz w:val="24"/>
          <w:szCs w:val="24"/>
          <w:lang w:val="en-GB"/>
        </w:rPr>
      </w:pPr>
    </w:p>
    <w:p w14:paraId="6E0D8767" w14:textId="77777777" w:rsidR="00890C26" w:rsidRPr="00890C26" w:rsidRDefault="00890C26" w:rsidP="00890C26">
      <w:pPr>
        <w:pStyle w:val="BodyText"/>
        <w:rPr>
          <w:rFonts w:asciiTheme="majorHAnsi" w:hAnsiTheme="majorHAnsi" w:cstheme="majorHAnsi"/>
          <w:sz w:val="24"/>
          <w:szCs w:val="24"/>
          <w:lang w:val="en-GB"/>
        </w:rPr>
      </w:pPr>
    </w:p>
    <w:p w14:paraId="0B14706C" w14:textId="77777777" w:rsidR="00890C26" w:rsidRPr="00890C26" w:rsidRDefault="00890C26" w:rsidP="00890C26">
      <w:pPr>
        <w:pStyle w:val="BodyText"/>
        <w:rPr>
          <w:rFonts w:asciiTheme="majorHAnsi" w:hAnsiTheme="majorHAnsi" w:cstheme="majorHAnsi"/>
          <w:sz w:val="24"/>
          <w:szCs w:val="24"/>
          <w:lang w:val="en-GB"/>
        </w:rPr>
      </w:pPr>
    </w:p>
    <w:p w14:paraId="40A1A377" w14:textId="77777777" w:rsidR="00890C26" w:rsidRPr="00890C26" w:rsidRDefault="00890C26" w:rsidP="006E3806">
      <w:pPr>
        <w:pStyle w:val="BodyText"/>
        <w:rPr>
          <w:rFonts w:asciiTheme="majorHAnsi" w:hAnsiTheme="majorHAnsi" w:cstheme="majorHAnsi"/>
          <w:sz w:val="24"/>
          <w:szCs w:val="24"/>
          <w:lang w:val="en-GB"/>
        </w:rPr>
      </w:pPr>
    </w:p>
    <w:p w14:paraId="65D5A255" w14:textId="77777777" w:rsidR="006E3806" w:rsidRPr="00D82ADE" w:rsidRDefault="006E3806" w:rsidP="006E3806">
      <w:pPr>
        <w:pStyle w:val="BodyText"/>
        <w:rPr>
          <w:rFonts w:cstheme="minorHAnsi"/>
        </w:rPr>
      </w:pPr>
    </w:p>
    <w:p w14:paraId="1939EFC5" w14:textId="77777777" w:rsidR="00663CC6" w:rsidRPr="005A5BCB" w:rsidRDefault="00663CC6" w:rsidP="005A5BCB"/>
    <w:sectPr w:rsidR="00663CC6" w:rsidRPr="005A5BCB" w:rsidSect="006E3806">
      <w:pgSz w:w="11906" w:h="16838"/>
      <w:pgMar w:top="1440" w:right="1440" w:bottom="1440" w:left="144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C523F" w14:textId="77777777" w:rsidR="00814DA7" w:rsidRDefault="00814DA7">
      <w:pPr>
        <w:spacing w:line="240" w:lineRule="auto"/>
      </w:pPr>
      <w:r>
        <w:separator/>
      </w:r>
    </w:p>
  </w:endnote>
  <w:endnote w:type="continuationSeparator" w:id="0">
    <w:p w14:paraId="7E16843E" w14:textId="77777777" w:rsidR="00814DA7" w:rsidRDefault="00814D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µ¬'3">
    <w:altName w:val="Calibri"/>
    <w:panose1 w:val="00000000000000000000"/>
    <w:charset w:val="4D"/>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E6A94" w14:textId="77777777" w:rsidR="00814DA7" w:rsidRDefault="00814DA7">
      <w:pPr>
        <w:spacing w:after="0"/>
      </w:pPr>
      <w:r>
        <w:separator/>
      </w:r>
    </w:p>
  </w:footnote>
  <w:footnote w:type="continuationSeparator" w:id="0">
    <w:p w14:paraId="5CACDD73" w14:textId="77777777" w:rsidR="00814DA7" w:rsidRDefault="00814D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C2648"/>
    <w:multiLevelType w:val="multilevel"/>
    <w:tmpl w:val="8F2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554A9F"/>
    <w:multiLevelType w:val="multilevel"/>
    <w:tmpl w:val="0A84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B797C"/>
    <w:multiLevelType w:val="multilevel"/>
    <w:tmpl w:val="DA38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51FDB"/>
    <w:multiLevelType w:val="multilevel"/>
    <w:tmpl w:val="7918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E30AE"/>
    <w:multiLevelType w:val="multilevel"/>
    <w:tmpl w:val="9FBED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776639"/>
    <w:multiLevelType w:val="multilevel"/>
    <w:tmpl w:val="CFEAC8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B12F66"/>
    <w:multiLevelType w:val="multilevel"/>
    <w:tmpl w:val="3794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E7AA0"/>
    <w:multiLevelType w:val="multilevel"/>
    <w:tmpl w:val="37D41BA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047554"/>
    <w:multiLevelType w:val="multilevel"/>
    <w:tmpl w:val="BE16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D5A33"/>
    <w:multiLevelType w:val="multilevel"/>
    <w:tmpl w:val="4860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514A5"/>
    <w:multiLevelType w:val="multilevel"/>
    <w:tmpl w:val="7F54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10745"/>
    <w:multiLevelType w:val="multilevel"/>
    <w:tmpl w:val="2AB6E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86433"/>
    <w:multiLevelType w:val="multilevel"/>
    <w:tmpl w:val="8B18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7D4D06"/>
    <w:multiLevelType w:val="multilevel"/>
    <w:tmpl w:val="344E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23ED6"/>
    <w:multiLevelType w:val="multilevel"/>
    <w:tmpl w:val="CEE6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2405F"/>
    <w:multiLevelType w:val="multilevel"/>
    <w:tmpl w:val="7394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043EF0"/>
    <w:multiLevelType w:val="multilevel"/>
    <w:tmpl w:val="5634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631345"/>
    <w:multiLevelType w:val="multilevel"/>
    <w:tmpl w:val="0462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C76BC9"/>
    <w:multiLevelType w:val="multilevel"/>
    <w:tmpl w:val="B532A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65868"/>
    <w:multiLevelType w:val="multilevel"/>
    <w:tmpl w:val="A4DE7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5E2C0B"/>
    <w:multiLevelType w:val="multilevel"/>
    <w:tmpl w:val="CCC4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E8170F"/>
    <w:multiLevelType w:val="multilevel"/>
    <w:tmpl w:val="A256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0031D7"/>
    <w:multiLevelType w:val="multilevel"/>
    <w:tmpl w:val="8F40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357AB3"/>
    <w:multiLevelType w:val="multilevel"/>
    <w:tmpl w:val="1022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D28FB"/>
    <w:multiLevelType w:val="multilevel"/>
    <w:tmpl w:val="D1E4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E17ED3"/>
    <w:multiLevelType w:val="multilevel"/>
    <w:tmpl w:val="5F26A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084372"/>
    <w:multiLevelType w:val="multilevel"/>
    <w:tmpl w:val="7056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32B27"/>
    <w:multiLevelType w:val="multilevel"/>
    <w:tmpl w:val="4C1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153988"/>
    <w:multiLevelType w:val="multilevel"/>
    <w:tmpl w:val="ACC6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6B4AE0"/>
    <w:multiLevelType w:val="multilevel"/>
    <w:tmpl w:val="4C74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E13BE"/>
    <w:multiLevelType w:val="multilevel"/>
    <w:tmpl w:val="4774B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CA6765"/>
    <w:multiLevelType w:val="multilevel"/>
    <w:tmpl w:val="C3BA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9E201B"/>
    <w:multiLevelType w:val="multilevel"/>
    <w:tmpl w:val="AFC6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AA36A0"/>
    <w:multiLevelType w:val="multilevel"/>
    <w:tmpl w:val="5F26A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DD795B"/>
    <w:multiLevelType w:val="multilevel"/>
    <w:tmpl w:val="EA54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9425CF"/>
    <w:multiLevelType w:val="multilevel"/>
    <w:tmpl w:val="7ACE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293592"/>
    <w:multiLevelType w:val="multilevel"/>
    <w:tmpl w:val="E5B4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FF0D27"/>
    <w:multiLevelType w:val="multilevel"/>
    <w:tmpl w:val="83A8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A70F4E"/>
    <w:multiLevelType w:val="multilevel"/>
    <w:tmpl w:val="952C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0632EB"/>
    <w:multiLevelType w:val="multilevel"/>
    <w:tmpl w:val="482E7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4E584E"/>
    <w:multiLevelType w:val="multilevel"/>
    <w:tmpl w:val="EA90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4A1E79"/>
    <w:multiLevelType w:val="multilevel"/>
    <w:tmpl w:val="88FA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4A0484"/>
    <w:multiLevelType w:val="multilevel"/>
    <w:tmpl w:val="E79A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615BCB"/>
    <w:multiLevelType w:val="multilevel"/>
    <w:tmpl w:val="927ADC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F65995"/>
    <w:multiLevelType w:val="multilevel"/>
    <w:tmpl w:val="BEBC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A41A22"/>
    <w:multiLevelType w:val="multilevel"/>
    <w:tmpl w:val="60B8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810E78"/>
    <w:multiLevelType w:val="multilevel"/>
    <w:tmpl w:val="636E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A20841"/>
    <w:multiLevelType w:val="multilevel"/>
    <w:tmpl w:val="D2EA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195399"/>
    <w:multiLevelType w:val="multilevel"/>
    <w:tmpl w:val="C4B85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517318">
    <w:abstractNumId w:val="5"/>
  </w:num>
  <w:num w:numId="2" w16cid:durableId="10030127">
    <w:abstractNumId w:val="3"/>
  </w:num>
  <w:num w:numId="3" w16cid:durableId="1520199561">
    <w:abstractNumId w:val="2"/>
  </w:num>
  <w:num w:numId="4" w16cid:durableId="1380860768">
    <w:abstractNumId w:val="4"/>
  </w:num>
  <w:num w:numId="5" w16cid:durableId="1234007639">
    <w:abstractNumId w:val="1"/>
  </w:num>
  <w:num w:numId="6" w16cid:durableId="1905020685">
    <w:abstractNumId w:val="0"/>
  </w:num>
  <w:num w:numId="7" w16cid:durableId="1596791032">
    <w:abstractNumId w:val="45"/>
  </w:num>
  <w:num w:numId="8" w16cid:durableId="1066564902">
    <w:abstractNumId w:val="37"/>
  </w:num>
  <w:num w:numId="9" w16cid:durableId="20009261">
    <w:abstractNumId w:val="53"/>
  </w:num>
  <w:num w:numId="10" w16cid:durableId="936408022">
    <w:abstractNumId w:val="52"/>
  </w:num>
  <w:num w:numId="11" w16cid:durableId="289819306">
    <w:abstractNumId w:val="28"/>
  </w:num>
  <w:num w:numId="12" w16cid:durableId="1649821953">
    <w:abstractNumId w:val="19"/>
  </w:num>
  <w:num w:numId="13" w16cid:durableId="920069247">
    <w:abstractNumId w:val="48"/>
  </w:num>
  <w:num w:numId="14" w16cid:durableId="168760267">
    <w:abstractNumId w:val="46"/>
  </w:num>
  <w:num w:numId="15" w16cid:durableId="1803115681">
    <w:abstractNumId w:val="23"/>
  </w:num>
  <w:num w:numId="16" w16cid:durableId="386955229">
    <w:abstractNumId w:val="33"/>
  </w:num>
  <w:num w:numId="17" w16cid:durableId="1570261924">
    <w:abstractNumId w:val="24"/>
  </w:num>
  <w:num w:numId="18" w16cid:durableId="1614631183">
    <w:abstractNumId w:val="17"/>
  </w:num>
  <w:num w:numId="19" w16cid:durableId="1907565059">
    <w:abstractNumId w:val="21"/>
  </w:num>
  <w:num w:numId="20" w16cid:durableId="1656714342">
    <w:abstractNumId w:val="42"/>
  </w:num>
  <w:num w:numId="21" w16cid:durableId="1955860909">
    <w:abstractNumId w:val="27"/>
  </w:num>
  <w:num w:numId="22" w16cid:durableId="571934538">
    <w:abstractNumId w:val="47"/>
  </w:num>
  <w:num w:numId="23" w16cid:durableId="2082603556">
    <w:abstractNumId w:val="38"/>
  </w:num>
  <w:num w:numId="24" w16cid:durableId="7292024">
    <w:abstractNumId w:val="29"/>
  </w:num>
  <w:num w:numId="25" w16cid:durableId="1967276153">
    <w:abstractNumId w:val="31"/>
  </w:num>
  <w:num w:numId="26" w16cid:durableId="1289313923">
    <w:abstractNumId w:val="20"/>
  </w:num>
  <w:num w:numId="27" w16cid:durableId="1161500733">
    <w:abstractNumId w:val="16"/>
  </w:num>
  <w:num w:numId="28" w16cid:durableId="44111851">
    <w:abstractNumId w:val="14"/>
  </w:num>
  <w:num w:numId="29" w16cid:durableId="94790325">
    <w:abstractNumId w:val="34"/>
  </w:num>
  <w:num w:numId="30" w16cid:durableId="1281305667">
    <w:abstractNumId w:val="9"/>
  </w:num>
  <w:num w:numId="31" w16cid:durableId="1300766106">
    <w:abstractNumId w:val="40"/>
  </w:num>
  <w:num w:numId="32" w16cid:durableId="1298757762">
    <w:abstractNumId w:val="41"/>
  </w:num>
  <w:num w:numId="33" w16cid:durableId="640622406">
    <w:abstractNumId w:val="43"/>
  </w:num>
  <w:num w:numId="34" w16cid:durableId="89549122">
    <w:abstractNumId w:val="7"/>
  </w:num>
  <w:num w:numId="35" w16cid:durableId="817040260">
    <w:abstractNumId w:val="8"/>
  </w:num>
  <w:num w:numId="36" w16cid:durableId="1548564826">
    <w:abstractNumId w:val="6"/>
  </w:num>
  <w:num w:numId="37" w16cid:durableId="1536384342">
    <w:abstractNumId w:val="54"/>
  </w:num>
  <w:num w:numId="38" w16cid:durableId="189220909">
    <w:abstractNumId w:val="50"/>
  </w:num>
  <w:num w:numId="39" w16cid:durableId="541678422">
    <w:abstractNumId w:val="18"/>
  </w:num>
  <w:num w:numId="40" w16cid:durableId="1213076285">
    <w:abstractNumId w:val="35"/>
  </w:num>
  <w:num w:numId="41" w16cid:durableId="138495349">
    <w:abstractNumId w:val="25"/>
  </w:num>
  <w:num w:numId="42" w16cid:durableId="1228220615">
    <w:abstractNumId w:val="49"/>
  </w:num>
  <w:num w:numId="43" w16cid:durableId="303242195">
    <w:abstractNumId w:val="13"/>
  </w:num>
  <w:num w:numId="44" w16cid:durableId="42408642">
    <w:abstractNumId w:val="10"/>
  </w:num>
  <w:num w:numId="45" w16cid:durableId="1922059347">
    <w:abstractNumId w:val="22"/>
  </w:num>
  <w:num w:numId="46" w16cid:durableId="140312784">
    <w:abstractNumId w:val="44"/>
  </w:num>
  <w:num w:numId="47" w16cid:durableId="750395383">
    <w:abstractNumId w:val="32"/>
  </w:num>
  <w:num w:numId="48" w16cid:durableId="202838705">
    <w:abstractNumId w:val="15"/>
  </w:num>
  <w:num w:numId="49" w16cid:durableId="1439644722">
    <w:abstractNumId w:val="30"/>
  </w:num>
  <w:num w:numId="50" w16cid:durableId="524633556">
    <w:abstractNumId w:val="51"/>
  </w:num>
  <w:num w:numId="51" w16cid:durableId="196433557">
    <w:abstractNumId w:val="12"/>
  </w:num>
  <w:num w:numId="52" w16cid:durableId="607280496">
    <w:abstractNumId w:val="11"/>
  </w:num>
  <w:num w:numId="53" w16cid:durableId="469785017">
    <w:abstractNumId w:val="39"/>
  </w:num>
  <w:num w:numId="54" w16cid:durableId="2131195642">
    <w:abstractNumId w:val="26"/>
  </w:num>
  <w:num w:numId="55" w16cid:durableId="59043270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2FAA"/>
    <w:rsid w:val="00034616"/>
    <w:rsid w:val="0005473A"/>
    <w:rsid w:val="0006063C"/>
    <w:rsid w:val="00073A12"/>
    <w:rsid w:val="000E20CB"/>
    <w:rsid w:val="001117FD"/>
    <w:rsid w:val="00127E5D"/>
    <w:rsid w:val="0014473A"/>
    <w:rsid w:val="0015074B"/>
    <w:rsid w:val="00176650"/>
    <w:rsid w:val="0019387C"/>
    <w:rsid w:val="001C1A94"/>
    <w:rsid w:val="001C3244"/>
    <w:rsid w:val="001C54FD"/>
    <w:rsid w:val="001D5733"/>
    <w:rsid w:val="0021119C"/>
    <w:rsid w:val="00225A51"/>
    <w:rsid w:val="00230876"/>
    <w:rsid w:val="002557C7"/>
    <w:rsid w:val="002713E8"/>
    <w:rsid w:val="00291D0B"/>
    <w:rsid w:val="0029639D"/>
    <w:rsid w:val="002A3E3D"/>
    <w:rsid w:val="002A7996"/>
    <w:rsid w:val="002C6230"/>
    <w:rsid w:val="00326F90"/>
    <w:rsid w:val="00351A15"/>
    <w:rsid w:val="00357BC6"/>
    <w:rsid w:val="00375245"/>
    <w:rsid w:val="003A01EC"/>
    <w:rsid w:val="003A2D0F"/>
    <w:rsid w:val="003D4D2E"/>
    <w:rsid w:val="003E44C1"/>
    <w:rsid w:val="004145BF"/>
    <w:rsid w:val="0048500D"/>
    <w:rsid w:val="004C2589"/>
    <w:rsid w:val="004C7A89"/>
    <w:rsid w:val="004D0926"/>
    <w:rsid w:val="004D2762"/>
    <w:rsid w:val="004F63B2"/>
    <w:rsid w:val="005027F6"/>
    <w:rsid w:val="00502946"/>
    <w:rsid w:val="00505BFB"/>
    <w:rsid w:val="005A5BCB"/>
    <w:rsid w:val="005C7032"/>
    <w:rsid w:val="006306B3"/>
    <w:rsid w:val="00663CC6"/>
    <w:rsid w:val="00690976"/>
    <w:rsid w:val="006E3806"/>
    <w:rsid w:val="007308A5"/>
    <w:rsid w:val="00772014"/>
    <w:rsid w:val="007A26A0"/>
    <w:rsid w:val="007C4E2E"/>
    <w:rsid w:val="007C74AB"/>
    <w:rsid w:val="007F201B"/>
    <w:rsid w:val="00814DA7"/>
    <w:rsid w:val="008214C1"/>
    <w:rsid w:val="00890C26"/>
    <w:rsid w:val="008B6E04"/>
    <w:rsid w:val="008D2370"/>
    <w:rsid w:val="008F5863"/>
    <w:rsid w:val="00902759"/>
    <w:rsid w:val="009072A5"/>
    <w:rsid w:val="00911448"/>
    <w:rsid w:val="009144C9"/>
    <w:rsid w:val="00922E4B"/>
    <w:rsid w:val="009313A1"/>
    <w:rsid w:val="00937D67"/>
    <w:rsid w:val="00990E38"/>
    <w:rsid w:val="009E21C4"/>
    <w:rsid w:val="009F5D6C"/>
    <w:rsid w:val="00A07626"/>
    <w:rsid w:val="00A1793B"/>
    <w:rsid w:val="00A321F5"/>
    <w:rsid w:val="00AA1D8D"/>
    <w:rsid w:val="00AE3FE4"/>
    <w:rsid w:val="00B05C69"/>
    <w:rsid w:val="00B252E2"/>
    <w:rsid w:val="00B47730"/>
    <w:rsid w:val="00B7121F"/>
    <w:rsid w:val="00B94C1E"/>
    <w:rsid w:val="00B97100"/>
    <w:rsid w:val="00BA2061"/>
    <w:rsid w:val="00BB1354"/>
    <w:rsid w:val="00BB2FF7"/>
    <w:rsid w:val="00BC4993"/>
    <w:rsid w:val="00C60536"/>
    <w:rsid w:val="00C85B3E"/>
    <w:rsid w:val="00CB0664"/>
    <w:rsid w:val="00CB0C3F"/>
    <w:rsid w:val="00CD2AE9"/>
    <w:rsid w:val="00D06B7B"/>
    <w:rsid w:val="00D20756"/>
    <w:rsid w:val="00D25792"/>
    <w:rsid w:val="00D71E8A"/>
    <w:rsid w:val="00DD1801"/>
    <w:rsid w:val="00DE7985"/>
    <w:rsid w:val="00E17733"/>
    <w:rsid w:val="00E31607"/>
    <w:rsid w:val="00E373C9"/>
    <w:rsid w:val="00E60C5F"/>
    <w:rsid w:val="00E65875"/>
    <w:rsid w:val="00E735D7"/>
    <w:rsid w:val="00EA5EA6"/>
    <w:rsid w:val="00EE661A"/>
    <w:rsid w:val="00EF1A51"/>
    <w:rsid w:val="00F4261E"/>
    <w:rsid w:val="00FC693F"/>
    <w:rsid w:val="00FD3D1D"/>
    <w:rsid w:val="00FF06A5"/>
    <w:rsid w:val="0246284B"/>
    <w:rsid w:val="02CB103F"/>
    <w:rsid w:val="0D5633D2"/>
    <w:rsid w:val="0F7C4586"/>
    <w:rsid w:val="14A93475"/>
    <w:rsid w:val="156B3533"/>
    <w:rsid w:val="16591B36"/>
    <w:rsid w:val="1A5536BF"/>
    <w:rsid w:val="1ABB0DE6"/>
    <w:rsid w:val="1AFC3E3E"/>
    <w:rsid w:val="21D4060F"/>
    <w:rsid w:val="25510545"/>
    <w:rsid w:val="262C6FAF"/>
    <w:rsid w:val="2B621BC1"/>
    <w:rsid w:val="31B54330"/>
    <w:rsid w:val="363960EA"/>
    <w:rsid w:val="36F0605A"/>
    <w:rsid w:val="383D5850"/>
    <w:rsid w:val="3B233415"/>
    <w:rsid w:val="3BA42229"/>
    <w:rsid w:val="3BA62369"/>
    <w:rsid w:val="3CDC01E8"/>
    <w:rsid w:val="3D5C5BB7"/>
    <w:rsid w:val="3F551B76"/>
    <w:rsid w:val="413A2C90"/>
    <w:rsid w:val="46CB5030"/>
    <w:rsid w:val="472D246F"/>
    <w:rsid w:val="47FF2A2E"/>
    <w:rsid w:val="49105A5D"/>
    <w:rsid w:val="49300BA2"/>
    <w:rsid w:val="4CD906A3"/>
    <w:rsid w:val="4F807162"/>
    <w:rsid w:val="543F3847"/>
    <w:rsid w:val="562654E2"/>
    <w:rsid w:val="56DD2A92"/>
    <w:rsid w:val="57D83FAF"/>
    <w:rsid w:val="58017371"/>
    <w:rsid w:val="597439D0"/>
    <w:rsid w:val="5A612E91"/>
    <w:rsid w:val="5C6340A3"/>
    <w:rsid w:val="5D505592"/>
    <w:rsid w:val="61310483"/>
    <w:rsid w:val="62B63B02"/>
    <w:rsid w:val="63BE64AD"/>
    <w:rsid w:val="668D4788"/>
    <w:rsid w:val="66B76211"/>
    <w:rsid w:val="67125C4E"/>
    <w:rsid w:val="67180834"/>
    <w:rsid w:val="6A66349E"/>
    <w:rsid w:val="6C5A4BD3"/>
    <w:rsid w:val="6D593D5D"/>
    <w:rsid w:val="6F134DCC"/>
    <w:rsid w:val="72B76DFB"/>
    <w:rsid w:val="751402A4"/>
    <w:rsid w:val="75155D26"/>
    <w:rsid w:val="765331AF"/>
    <w:rsid w:val="77BF3706"/>
    <w:rsid w:val="79773F7C"/>
    <w:rsid w:val="7B0F1874"/>
    <w:rsid w:val="7CFC0B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48388"/>
  <w14:defaultImageDpi w14:val="300"/>
  <w15:docId w15:val="{FAF15CB9-1321-4E4C-8ADD-41D8B257B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E65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1196">
      <w:bodyDiv w:val="1"/>
      <w:marLeft w:val="0"/>
      <w:marRight w:val="0"/>
      <w:marTop w:val="0"/>
      <w:marBottom w:val="0"/>
      <w:divBdr>
        <w:top w:val="none" w:sz="0" w:space="0" w:color="auto"/>
        <w:left w:val="none" w:sz="0" w:space="0" w:color="auto"/>
        <w:bottom w:val="none" w:sz="0" w:space="0" w:color="auto"/>
        <w:right w:val="none" w:sz="0" w:space="0" w:color="auto"/>
      </w:divBdr>
    </w:div>
    <w:div w:id="339164189">
      <w:bodyDiv w:val="1"/>
      <w:marLeft w:val="0"/>
      <w:marRight w:val="0"/>
      <w:marTop w:val="0"/>
      <w:marBottom w:val="0"/>
      <w:divBdr>
        <w:top w:val="none" w:sz="0" w:space="0" w:color="auto"/>
        <w:left w:val="none" w:sz="0" w:space="0" w:color="auto"/>
        <w:bottom w:val="none" w:sz="0" w:space="0" w:color="auto"/>
        <w:right w:val="none" w:sz="0" w:space="0" w:color="auto"/>
      </w:divBdr>
      <w:divsChild>
        <w:div w:id="1802917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937799">
      <w:bodyDiv w:val="1"/>
      <w:marLeft w:val="0"/>
      <w:marRight w:val="0"/>
      <w:marTop w:val="0"/>
      <w:marBottom w:val="0"/>
      <w:divBdr>
        <w:top w:val="none" w:sz="0" w:space="0" w:color="auto"/>
        <w:left w:val="none" w:sz="0" w:space="0" w:color="auto"/>
        <w:bottom w:val="none" w:sz="0" w:space="0" w:color="auto"/>
        <w:right w:val="none" w:sz="0" w:space="0" w:color="auto"/>
      </w:divBdr>
    </w:div>
    <w:div w:id="353502717">
      <w:bodyDiv w:val="1"/>
      <w:marLeft w:val="0"/>
      <w:marRight w:val="0"/>
      <w:marTop w:val="0"/>
      <w:marBottom w:val="0"/>
      <w:divBdr>
        <w:top w:val="none" w:sz="0" w:space="0" w:color="auto"/>
        <w:left w:val="none" w:sz="0" w:space="0" w:color="auto"/>
        <w:bottom w:val="none" w:sz="0" w:space="0" w:color="auto"/>
        <w:right w:val="none" w:sz="0" w:space="0" w:color="auto"/>
      </w:divBdr>
    </w:div>
    <w:div w:id="364868112">
      <w:bodyDiv w:val="1"/>
      <w:marLeft w:val="0"/>
      <w:marRight w:val="0"/>
      <w:marTop w:val="0"/>
      <w:marBottom w:val="0"/>
      <w:divBdr>
        <w:top w:val="none" w:sz="0" w:space="0" w:color="auto"/>
        <w:left w:val="none" w:sz="0" w:space="0" w:color="auto"/>
        <w:bottom w:val="none" w:sz="0" w:space="0" w:color="auto"/>
        <w:right w:val="none" w:sz="0" w:space="0" w:color="auto"/>
      </w:divBdr>
    </w:div>
    <w:div w:id="436170433">
      <w:bodyDiv w:val="1"/>
      <w:marLeft w:val="0"/>
      <w:marRight w:val="0"/>
      <w:marTop w:val="0"/>
      <w:marBottom w:val="0"/>
      <w:divBdr>
        <w:top w:val="none" w:sz="0" w:space="0" w:color="auto"/>
        <w:left w:val="none" w:sz="0" w:space="0" w:color="auto"/>
        <w:bottom w:val="none" w:sz="0" w:space="0" w:color="auto"/>
        <w:right w:val="none" w:sz="0" w:space="0" w:color="auto"/>
      </w:divBdr>
    </w:div>
    <w:div w:id="521362054">
      <w:bodyDiv w:val="1"/>
      <w:marLeft w:val="0"/>
      <w:marRight w:val="0"/>
      <w:marTop w:val="0"/>
      <w:marBottom w:val="0"/>
      <w:divBdr>
        <w:top w:val="none" w:sz="0" w:space="0" w:color="auto"/>
        <w:left w:val="none" w:sz="0" w:space="0" w:color="auto"/>
        <w:bottom w:val="none" w:sz="0" w:space="0" w:color="auto"/>
        <w:right w:val="none" w:sz="0" w:space="0" w:color="auto"/>
      </w:divBdr>
    </w:div>
    <w:div w:id="556665745">
      <w:bodyDiv w:val="1"/>
      <w:marLeft w:val="0"/>
      <w:marRight w:val="0"/>
      <w:marTop w:val="0"/>
      <w:marBottom w:val="0"/>
      <w:divBdr>
        <w:top w:val="none" w:sz="0" w:space="0" w:color="auto"/>
        <w:left w:val="none" w:sz="0" w:space="0" w:color="auto"/>
        <w:bottom w:val="none" w:sz="0" w:space="0" w:color="auto"/>
        <w:right w:val="none" w:sz="0" w:space="0" w:color="auto"/>
      </w:divBdr>
    </w:div>
    <w:div w:id="584992861">
      <w:bodyDiv w:val="1"/>
      <w:marLeft w:val="0"/>
      <w:marRight w:val="0"/>
      <w:marTop w:val="0"/>
      <w:marBottom w:val="0"/>
      <w:divBdr>
        <w:top w:val="none" w:sz="0" w:space="0" w:color="auto"/>
        <w:left w:val="none" w:sz="0" w:space="0" w:color="auto"/>
        <w:bottom w:val="none" w:sz="0" w:space="0" w:color="auto"/>
        <w:right w:val="none" w:sz="0" w:space="0" w:color="auto"/>
      </w:divBdr>
    </w:div>
    <w:div w:id="590314083">
      <w:bodyDiv w:val="1"/>
      <w:marLeft w:val="0"/>
      <w:marRight w:val="0"/>
      <w:marTop w:val="0"/>
      <w:marBottom w:val="0"/>
      <w:divBdr>
        <w:top w:val="none" w:sz="0" w:space="0" w:color="auto"/>
        <w:left w:val="none" w:sz="0" w:space="0" w:color="auto"/>
        <w:bottom w:val="none" w:sz="0" w:space="0" w:color="auto"/>
        <w:right w:val="none" w:sz="0" w:space="0" w:color="auto"/>
      </w:divBdr>
    </w:div>
    <w:div w:id="598492530">
      <w:bodyDiv w:val="1"/>
      <w:marLeft w:val="0"/>
      <w:marRight w:val="0"/>
      <w:marTop w:val="0"/>
      <w:marBottom w:val="0"/>
      <w:divBdr>
        <w:top w:val="none" w:sz="0" w:space="0" w:color="auto"/>
        <w:left w:val="none" w:sz="0" w:space="0" w:color="auto"/>
        <w:bottom w:val="none" w:sz="0" w:space="0" w:color="auto"/>
        <w:right w:val="none" w:sz="0" w:space="0" w:color="auto"/>
      </w:divBdr>
    </w:div>
    <w:div w:id="611058818">
      <w:bodyDiv w:val="1"/>
      <w:marLeft w:val="0"/>
      <w:marRight w:val="0"/>
      <w:marTop w:val="0"/>
      <w:marBottom w:val="0"/>
      <w:divBdr>
        <w:top w:val="none" w:sz="0" w:space="0" w:color="auto"/>
        <w:left w:val="none" w:sz="0" w:space="0" w:color="auto"/>
        <w:bottom w:val="none" w:sz="0" w:space="0" w:color="auto"/>
        <w:right w:val="none" w:sz="0" w:space="0" w:color="auto"/>
      </w:divBdr>
    </w:div>
    <w:div w:id="674920551">
      <w:bodyDiv w:val="1"/>
      <w:marLeft w:val="0"/>
      <w:marRight w:val="0"/>
      <w:marTop w:val="0"/>
      <w:marBottom w:val="0"/>
      <w:divBdr>
        <w:top w:val="none" w:sz="0" w:space="0" w:color="auto"/>
        <w:left w:val="none" w:sz="0" w:space="0" w:color="auto"/>
        <w:bottom w:val="none" w:sz="0" w:space="0" w:color="auto"/>
        <w:right w:val="none" w:sz="0" w:space="0" w:color="auto"/>
      </w:divBdr>
    </w:div>
    <w:div w:id="714893982">
      <w:bodyDiv w:val="1"/>
      <w:marLeft w:val="0"/>
      <w:marRight w:val="0"/>
      <w:marTop w:val="0"/>
      <w:marBottom w:val="0"/>
      <w:divBdr>
        <w:top w:val="none" w:sz="0" w:space="0" w:color="auto"/>
        <w:left w:val="none" w:sz="0" w:space="0" w:color="auto"/>
        <w:bottom w:val="none" w:sz="0" w:space="0" w:color="auto"/>
        <w:right w:val="none" w:sz="0" w:space="0" w:color="auto"/>
      </w:divBdr>
    </w:div>
    <w:div w:id="725221934">
      <w:bodyDiv w:val="1"/>
      <w:marLeft w:val="0"/>
      <w:marRight w:val="0"/>
      <w:marTop w:val="0"/>
      <w:marBottom w:val="0"/>
      <w:divBdr>
        <w:top w:val="none" w:sz="0" w:space="0" w:color="auto"/>
        <w:left w:val="none" w:sz="0" w:space="0" w:color="auto"/>
        <w:bottom w:val="none" w:sz="0" w:space="0" w:color="auto"/>
        <w:right w:val="none" w:sz="0" w:space="0" w:color="auto"/>
      </w:divBdr>
    </w:div>
    <w:div w:id="762579157">
      <w:bodyDiv w:val="1"/>
      <w:marLeft w:val="0"/>
      <w:marRight w:val="0"/>
      <w:marTop w:val="0"/>
      <w:marBottom w:val="0"/>
      <w:divBdr>
        <w:top w:val="none" w:sz="0" w:space="0" w:color="auto"/>
        <w:left w:val="none" w:sz="0" w:space="0" w:color="auto"/>
        <w:bottom w:val="none" w:sz="0" w:space="0" w:color="auto"/>
        <w:right w:val="none" w:sz="0" w:space="0" w:color="auto"/>
      </w:divBdr>
    </w:div>
    <w:div w:id="774979120">
      <w:bodyDiv w:val="1"/>
      <w:marLeft w:val="0"/>
      <w:marRight w:val="0"/>
      <w:marTop w:val="0"/>
      <w:marBottom w:val="0"/>
      <w:divBdr>
        <w:top w:val="none" w:sz="0" w:space="0" w:color="auto"/>
        <w:left w:val="none" w:sz="0" w:space="0" w:color="auto"/>
        <w:bottom w:val="none" w:sz="0" w:space="0" w:color="auto"/>
        <w:right w:val="none" w:sz="0" w:space="0" w:color="auto"/>
      </w:divBdr>
    </w:div>
    <w:div w:id="1040934988">
      <w:bodyDiv w:val="1"/>
      <w:marLeft w:val="0"/>
      <w:marRight w:val="0"/>
      <w:marTop w:val="0"/>
      <w:marBottom w:val="0"/>
      <w:divBdr>
        <w:top w:val="none" w:sz="0" w:space="0" w:color="auto"/>
        <w:left w:val="none" w:sz="0" w:space="0" w:color="auto"/>
        <w:bottom w:val="none" w:sz="0" w:space="0" w:color="auto"/>
        <w:right w:val="none" w:sz="0" w:space="0" w:color="auto"/>
      </w:divBdr>
    </w:div>
    <w:div w:id="1141532149">
      <w:bodyDiv w:val="1"/>
      <w:marLeft w:val="0"/>
      <w:marRight w:val="0"/>
      <w:marTop w:val="0"/>
      <w:marBottom w:val="0"/>
      <w:divBdr>
        <w:top w:val="none" w:sz="0" w:space="0" w:color="auto"/>
        <w:left w:val="none" w:sz="0" w:space="0" w:color="auto"/>
        <w:bottom w:val="none" w:sz="0" w:space="0" w:color="auto"/>
        <w:right w:val="none" w:sz="0" w:space="0" w:color="auto"/>
      </w:divBdr>
      <w:divsChild>
        <w:div w:id="924997443">
          <w:marLeft w:val="0"/>
          <w:marRight w:val="0"/>
          <w:marTop w:val="0"/>
          <w:marBottom w:val="0"/>
          <w:divBdr>
            <w:top w:val="none" w:sz="0" w:space="0" w:color="auto"/>
            <w:left w:val="none" w:sz="0" w:space="0" w:color="auto"/>
            <w:bottom w:val="none" w:sz="0" w:space="0" w:color="auto"/>
            <w:right w:val="none" w:sz="0" w:space="0" w:color="auto"/>
          </w:divBdr>
          <w:divsChild>
            <w:div w:id="1942182009">
              <w:marLeft w:val="0"/>
              <w:marRight w:val="0"/>
              <w:marTop w:val="0"/>
              <w:marBottom w:val="0"/>
              <w:divBdr>
                <w:top w:val="none" w:sz="0" w:space="0" w:color="auto"/>
                <w:left w:val="none" w:sz="0" w:space="0" w:color="auto"/>
                <w:bottom w:val="none" w:sz="0" w:space="0" w:color="auto"/>
                <w:right w:val="none" w:sz="0" w:space="0" w:color="auto"/>
              </w:divBdr>
            </w:div>
            <w:div w:id="2130931655">
              <w:marLeft w:val="0"/>
              <w:marRight w:val="0"/>
              <w:marTop w:val="0"/>
              <w:marBottom w:val="0"/>
              <w:divBdr>
                <w:top w:val="none" w:sz="0" w:space="0" w:color="auto"/>
                <w:left w:val="none" w:sz="0" w:space="0" w:color="auto"/>
                <w:bottom w:val="none" w:sz="0" w:space="0" w:color="auto"/>
                <w:right w:val="none" w:sz="0" w:space="0" w:color="auto"/>
              </w:divBdr>
              <w:divsChild>
                <w:div w:id="527521878">
                  <w:marLeft w:val="0"/>
                  <w:marRight w:val="0"/>
                  <w:marTop w:val="0"/>
                  <w:marBottom w:val="0"/>
                  <w:divBdr>
                    <w:top w:val="none" w:sz="0" w:space="0" w:color="auto"/>
                    <w:left w:val="none" w:sz="0" w:space="0" w:color="auto"/>
                    <w:bottom w:val="none" w:sz="0" w:space="0" w:color="auto"/>
                    <w:right w:val="none" w:sz="0" w:space="0" w:color="auto"/>
                  </w:divBdr>
                  <w:divsChild>
                    <w:div w:id="84764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72845">
      <w:bodyDiv w:val="1"/>
      <w:marLeft w:val="0"/>
      <w:marRight w:val="0"/>
      <w:marTop w:val="0"/>
      <w:marBottom w:val="0"/>
      <w:divBdr>
        <w:top w:val="none" w:sz="0" w:space="0" w:color="auto"/>
        <w:left w:val="none" w:sz="0" w:space="0" w:color="auto"/>
        <w:bottom w:val="none" w:sz="0" w:space="0" w:color="auto"/>
        <w:right w:val="none" w:sz="0" w:space="0" w:color="auto"/>
      </w:divBdr>
    </w:div>
    <w:div w:id="1187792553">
      <w:bodyDiv w:val="1"/>
      <w:marLeft w:val="0"/>
      <w:marRight w:val="0"/>
      <w:marTop w:val="0"/>
      <w:marBottom w:val="0"/>
      <w:divBdr>
        <w:top w:val="none" w:sz="0" w:space="0" w:color="auto"/>
        <w:left w:val="none" w:sz="0" w:space="0" w:color="auto"/>
        <w:bottom w:val="none" w:sz="0" w:space="0" w:color="auto"/>
        <w:right w:val="none" w:sz="0" w:space="0" w:color="auto"/>
      </w:divBdr>
    </w:div>
    <w:div w:id="1188442224">
      <w:bodyDiv w:val="1"/>
      <w:marLeft w:val="0"/>
      <w:marRight w:val="0"/>
      <w:marTop w:val="0"/>
      <w:marBottom w:val="0"/>
      <w:divBdr>
        <w:top w:val="none" w:sz="0" w:space="0" w:color="auto"/>
        <w:left w:val="none" w:sz="0" w:space="0" w:color="auto"/>
        <w:bottom w:val="none" w:sz="0" w:space="0" w:color="auto"/>
        <w:right w:val="none" w:sz="0" w:space="0" w:color="auto"/>
      </w:divBdr>
    </w:div>
    <w:div w:id="1231118437">
      <w:bodyDiv w:val="1"/>
      <w:marLeft w:val="0"/>
      <w:marRight w:val="0"/>
      <w:marTop w:val="0"/>
      <w:marBottom w:val="0"/>
      <w:divBdr>
        <w:top w:val="none" w:sz="0" w:space="0" w:color="auto"/>
        <w:left w:val="none" w:sz="0" w:space="0" w:color="auto"/>
        <w:bottom w:val="none" w:sz="0" w:space="0" w:color="auto"/>
        <w:right w:val="none" w:sz="0" w:space="0" w:color="auto"/>
      </w:divBdr>
    </w:div>
    <w:div w:id="1371806842">
      <w:bodyDiv w:val="1"/>
      <w:marLeft w:val="0"/>
      <w:marRight w:val="0"/>
      <w:marTop w:val="0"/>
      <w:marBottom w:val="0"/>
      <w:divBdr>
        <w:top w:val="none" w:sz="0" w:space="0" w:color="auto"/>
        <w:left w:val="none" w:sz="0" w:space="0" w:color="auto"/>
        <w:bottom w:val="none" w:sz="0" w:space="0" w:color="auto"/>
        <w:right w:val="none" w:sz="0" w:space="0" w:color="auto"/>
      </w:divBdr>
    </w:div>
    <w:div w:id="1402021113">
      <w:bodyDiv w:val="1"/>
      <w:marLeft w:val="0"/>
      <w:marRight w:val="0"/>
      <w:marTop w:val="0"/>
      <w:marBottom w:val="0"/>
      <w:divBdr>
        <w:top w:val="none" w:sz="0" w:space="0" w:color="auto"/>
        <w:left w:val="none" w:sz="0" w:space="0" w:color="auto"/>
        <w:bottom w:val="none" w:sz="0" w:space="0" w:color="auto"/>
        <w:right w:val="none" w:sz="0" w:space="0" w:color="auto"/>
      </w:divBdr>
    </w:div>
    <w:div w:id="1459446023">
      <w:bodyDiv w:val="1"/>
      <w:marLeft w:val="0"/>
      <w:marRight w:val="0"/>
      <w:marTop w:val="0"/>
      <w:marBottom w:val="0"/>
      <w:divBdr>
        <w:top w:val="none" w:sz="0" w:space="0" w:color="auto"/>
        <w:left w:val="none" w:sz="0" w:space="0" w:color="auto"/>
        <w:bottom w:val="none" w:sz="0" w:space="0" w:color="auto"/>
        <w:right w:val="none" w:sz="0" w:space="0" w:color="auto"/>
      </w:divBdr>
    </w:div>
    <w:div w:id="1464931791">
      <w:bodyDiv w:val="1"/>
      <w:marLeft w:val="0"/>
      <w:marRight w:val="0"/>
      <w:marTop w:val="0"/>
      <w:marBottom w:val="0"/>
      <w:divBdr>
        <w:top w:val="none" w:sz="0" w:space="0" w:color="auto"/>
        <w:left w:val="none" w:sz="0" w:space="0" w:color="auto"/>
        <w:bottom w:val="none" w:sz="0" w:space="0" w:color="auto"/>
        <w:right w:val="none" w:sz="0" w:space="0" w:color="auto"/>
      </w:divBdr>
    </w:div>
    <w:div w:id="1490487541">
      <w:bodyDiv w:val="1"/>
      <w:marLeft w:val="0"/>
      <w:marRight w:val="0"/>
      <w:marTop w:val="0"/>
      <w:marBottom w:val="0"/>
      <w:divBdr>
        <w:top w:val="none" w:sz="0" w:space="0" w:color="auto"/>
        <w:left w:val="none" w:sz="0" w:space="0" w:color="auto"/>
        <w:bottom w:val="none" w:sz="0" w:space="0" w:color="auto"/>
        <w:right w:val="none" w:sz="0" w:space="0" w:color="auto"/>
      </w:divBdr>
    </w:div>
    <w:div w:id="1519736414">
      <w:bodyDiv w:val="1"/>
      <w:marLeft w:val="0"/>
      <w:marRight w:val="0"/>
      <w:marTop w:val="0"/>
      <w:marBottom w:val="0"/>
      <w:divBdr>
        <w:top w:val="none" w:sz="0" w:space="0" w:color="auto"/>
        <w:left w:val="none" w:sz="0" w:space="0" w:color="auto"/>
        <w:bottom w:val="none" w:sz="0" w:space="0" w:color="auto"/>
        <w:right w:val="none" w:sz="0" w:space="0" w:color="auto"/>
      </w:divBdr>
    </w:div>
    <w:div w:id="1548756890">
      <w:bodyDiv w:val="1"/>
      <w:marLeft w:val="0"/>
      <w:marRight w:val="0"/>
      <w:marTop w:val="0"/>
      <w:marBottom w:val="0"/>
      <w:divBdr>
        <w:top w:val="none" w:sz="0" w:space="0" w:color="auto"/>
        <w:left w:val="none" w:sz="0" w:space="0" w:color="auto"/>
        <w:bottom w:val="none" w:sz="0" w:space="0" w:color="auto"/>
        <w:right w:val="none" w:sz="0" w:space="0" w:color="auto"/>
      </w:divBdr>
    </w:div>
    <w:div w:id="1584951298">
      <w:bodyDiv w:val="1"/>
      <w:marLeft w:val="0"/>
      <w:marRight w:val="0"/>
      <w:marTop w:val="0"/>
      <w:marBottom w:val="0"/>
      <w:divBdr>
        <w:top w:val="none" w:sz="0" w:space="0" w:color="auto"/>
        <w:left w:val="none" w:sz="0" w:space="0" w:color="auto"/>
        <w:bottom w:val="none" w:sz="0" w:space="0" w:color="auto"/>
        <w:right w:val="none" w:sz="0" w:space="0" w:color="auto"/>
      </w:divBdr>
    </w:div>
    <w:div w:id="1698315460">
      <w:bodyDiv w:val="1"/>
      <w:marLeft w:val="0"/>
      <w:marRight w:val="0"/>
      <w:marTop w:val="0"/>
      <w:marBottom w:val="0"/>
      <w:divBdr>
        <w:top w:val="none" w:sz="0" w:space="0" w:color="auto"/>
        <w:left w:val="none" w:sz="0" w:space="0" w:color="auto"/>
        <w:bottom w:val="none" w:sz="0" w:space="0" w:color="auto"/>
        <w:right w:val="none" w:sz="0" w:space="0" w:color="auto"/>
      </w:divBdr>
    </w:div>
    <w:div w:id="1699427723">
      <w:bodyDiv w:val="1"/>
      <w:marLeft w:val="0"/>
      <w:marRight w:val="0"/>
      <w:marTop w:val="0"/>
      <w:marBottom w:val="0"/>
      <w:divBdr>
        <w:top w:val="none" w:sz="0" w:space="0" w:color="auto"/>
        <w:left w:val="none" w:sz="0" w:space="0" w:color="auto"/>
        <w:bottom w:val="none" w:sz="0" w:space="0" w:color="auto"/>
        <w:right w:val="none" w:sz="0" w:space="0" w:color="auto"/>
      </w:divBdr>
    </w:div>
    <w:div w:id="1763601364">
      <w:bodyDiv w:val="1"/>
      <w:marLeft w:val="0"/>
      <w:marRight w:val="0"/>
      <w:marTop w:val="0"/>
      <w:marBottom w:val="0"/>
      <w:divBdr>
        <w:top w:val="none" w:sz="0" w:space="0" w:color="auto"/>
        <w:left w:val="none" w:sz="0" w:space="0" w:color="auto"/>
        <w:bottom w:val="none" w:sz="0" w:space="0" w:color="auto"/>
        <w:right w:val="none" w:sz="0" w:space="0" w:color="auto"/>
      </w:divBdr>
    </w:div>
    <w:div w:id="1786390261">
      <w:bodyDiv w:val="1"/>
      <w:marLeft w:val="0"/>
      <w:marRight w:val="0"/>
      <w:marTop w:val="0"/>
      <w:marBottom w:val="0"/>
      <w:divBdr>
        <w:top w:val="none" w:sz="0" w:space="0" w:color="auto"/>
        <w:left w:val="none" w:sz="0" w:space="0" w:color="auto"/>
        <w:bottom w:val="none" w:sz="0" w:space="0" w:color="auto"/>
        <w:right w:val="none" w:sz="0" w:space="0" w:color="auto"/>
      </w:divBdr>
    </w:div>
    <w:div w:id="1805655267">
      <w:bodyDiv w:val="1"/>
      <w:marLeft w:val="0"/>
      <w:marRight w:val="0"/>
      <w:marTop w:val="0"/>
      <w:marBottom w:val="0"/>
      <w:divBdr>
        <w:top w:val="none" w:sz="0" w:space="0" w:color="auto"/>
        <w:left w:val="none" w:sz="0" w:space="0" w:color="auto"/>
        <w:bottom w:val="none" w:sz="0" w:space="0" w:color="auto"/>
        <w:right w:val="none" w:sz="0" w:space="0" w:color="auto"/>
      </w:divBdr>
    </w:div>
    <w:div w:id="1849519772">
      <w:bodyDiv w:val="1"/>
      <w:marLeft w:val="0"/>
      <w:marRight w:val="0"/>
      <w:marTop w:val="0"/>
      <w:marBottom w:val="0"/>
      <w:divBdr>
        <w:top w:val="none" w:sz="0" w:space="0" w:color="auto"/>
        <w:left w:val="none" w:sz="0" w:space="0" w:color="auto"/>
        <w:bottom w:val="none" w:sz="0" w:space="0" w:color="auto"/>
        <w:right w:val="none" w:sz="0" w:space="0" w:color="auto"/>
      </w:divBdr>
    </w:div>
    <w:div w:id="1934969588">
      <w:bodyDiv w:val="1"/>
      <w:marLeft w:val="0"/>
      <w:marRight w:val="0"/>
      <w:marTop w:val="0"/>
      <w:marBottom w:val="0"/>
      <w:divBdr>
        <w:top w:val="none" w:sz="0" w:space="0" w:color="auto"/>
        <w:left w:val="none" w:sz="0" w:space="0" w:color="auto"/>
        <w:bottom w:val="none" w:sz="0" w:space="0" w:color="auto"/>
        <w:right w:val="none" w:sz="0" w:space="0" w:color="auto"/>
      </w:divBdr>
    </w:div>
    <w:div w:id="1982422841">
      <w:bodyDiv w:val="1"/>
      <w:marLeft w:val="0"/>
      <w:marRight w:val="0"/>
      <w:marTop w:val="0"/>
      <w:marBottom w:val="0"/>
      <w:divBdr>
        <w:top w:val="none" w:sz="0" w:space="0" w:color="auto"/>
        <w:left w:val="none" w:sz="0" w:space="0" w:color="auto"/>
        <w:bottom w:val="none" w:sz="0" w:space="0" w:color="auto"/>
        <w:right w:val="none" w:sz="0" w:space="0" w:color="auto"/>
      </w:divBdr>
    </w:div>
    <w:div w:id="2007827520">
      <w:bodyDiv w:val="1"/>
      <w:marLeft w:val="0"/>
      <w:marRight w:val="0"/>
      <w:marTop w:val="0"/>
      <w:marBottom w:val="0"/>
      <w:divBdr>
        <w:top w:val="none" w:sz="0" w:space="0" w:color="auto"/>
        <w:left w:val="none" w:sz="0" w:space="0" w:color="auto"/>
        <w:bottom w:val="none" w:sz="0" w:space="0" w:color="auto"/>
        <w:right w:val="none" w:sz="0" w:space="0" w:color="auto"/>
      </w:divBdr>
      <w:divsChild>
        <w:div w:id="617218134">
          <w:marLeft w:val="0"/>
          <w:marRight w:val="0"/>
          <w:marTop w:val="0"/>
          <w:marBottom w:val="0"/>
          <w:divBdr>
            <w:top w:val="none" w:sz="0" w:space="0" w:color="auto"/>
            <w:left w:val="none" w:sz="0" w:space="0" w:color="auto"/>
            <w:bottom w:val="none" w:sz="0" w:space="0" w:color="auto"/>
            <w:right w:val="none" w:sz="0" w:space="0" w:color="auto"/>
          </w:divBdr>
          <w:divsChild>
            <w:div w:id="1546674886">
              <w:marLeft w:val="0"/>
              <w:marRight w:val="0"/>
              <w:marTop w:val="0"/>
              <w:marBottom w:val="0"/>
              <w:divBdr>
                <w:top w:val="none" w:sz="0" w:space="0" w:color="auto"/>
                <w:left w:val="none" w:sz="0" w:space="0" w:color="auto"/>
                <w:bottom w:val="none" w:sz="0" w:space="0" w:color="auto"/>
                <w:right w:val="none" w:sz="0" w:space="0" w:color="auto"/>
              </w:divBdr>
            </w:div>
            <w:div w:id="1136411779">
              <w:marLeft w:val="0"/>
              <w:marRight w:val="0"/>
              <w:marTop w:val="0"/>
              <w:marBottom w:val="0"/>
              <w:divBdr>
                <w:top w:val="none" w:sz="0" w:space="0" w:color="auto"/>
                <w:left w:val="none" w:sz="0" w:space="0" w:color="auto"/>
                <w:bottom w:val="none" w:sz="0" w:space="0" w:color="auto"/>
                <w:right w:val="none" w:sz="0" w:space="0" w:color="auto"/>
              </w:divBdr>
              <w:divsChild>
                <w:div w:id="1636565324">
                  <w:marLeft w:val="0"/>
                  <w:marRight w:val="0"/>
                  <w:marTop w:val="0"/>
                  <w:marBottom w:val="0"/>
                  <w:divBdr>
                    <w:top w:val="none" w:sz="0" w:space="0" w:color="auto"/>
                    <w:left w:val="none" w:sz="0" w:space="0" w:color="auto"/>
                    <w:bottom w:val="none" w:sz="0" w:space="0" w:color="auto"/>
                    <w:right w:val="none" w:sz="0" w:space="0" w:color="auto"/>
                  </w:divBdr>
                  <w:divsChild>
                    <w:div w:id="19414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2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73978">
      <w:bodyDiv w:val="1"/>
      <w:marLeft w:val="0"/>
      <w:marRight w:val="0"/>
      <w:marTop w:val="0"/>
      <w:marBottom w:val="0"/>
      <w:divBdr>
        <w:top w:val="none" w:sz="0" w:space="0" w:color="auto"/>
        <w:left w:val="none" w:sz="0" w:space="0" w:color="auto"/>
        <w:bottom w:val="none" w:sz="0" w:space="0" w:color="auto"/>
        <w:right w:val="none" w:sz="0" w:space="0" w:color="auto"/>
      </w:divBdr>
      <w:divsChild>
        <w:div w:id="1167210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947077">
      <w:bodyDiv w:val="1"/>
      <w:marLeft w:val="0"/>
      <w:marRight w:val="0"/>
      <w:marTop w:val="0"/>
      <w:marBottom w:val="0"/>
      <w:divBdr>
        <w:top w:val="none" w:sz="0" w:space="0" w:color="auto"/>
        <w:left w:val="none" w:sz="0" w:space="0" w:color="auto"/>
        <w:bottom w:val="none" w:sz="0" w:space="0" w:color="auto"/>
        <w:right w:val="none" w:sz="0" w:space="0" w:color="auto"/>
      </w:divBdr>
    </w:div>
    <w:div w:id="2121217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chat.openai.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huggingface.co" TargetMode="External"/><Relationship Id="rId2" Type="http://schemas.openxmlformats.org/officeDocument/2006/relationships/numbering" Target="numbering.xml"/><Relationship Id="rId16" Type="http://schemas.openxmlformats.org/officeDocument/2006/relationships/hyperlink" Target="https://keras.io" TargetMode="External"/><Relationship Id="rId20" Type="http://schemas.openxmlformats.org/officeDocument/2006/relationships/hyperlink" Target="https://www.microsoft.com/en-us/download/details.aspx?id=523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4401</Words>
  <Characters>25091</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Muhammad Adnan Javed [Student-PECS]</cp:lastModifiedBy>
  <cp:revision>2</cp:revision>
  <dcterms:created xsi:type="dcterms:W3CDTF">2025-04-18T14:36:00Z</dcterms:created>
  <dcterms:modified xsi:type="dcterms:W3CDTF">2025-04-18T14:36:00Z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BA92F7F85A9C466C8CAA8320973775BE_12</vt:lpwstr>
  </property>
</Properties>
</file>